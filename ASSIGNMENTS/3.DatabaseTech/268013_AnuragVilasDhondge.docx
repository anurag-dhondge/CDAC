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E37AA">
      <w:pPr>
        <w:spacing w:before="25"/>
        <w:ind w:left="1" w:right="359" w:firstLine="0"/>
        <w:jc w:val="center"/>
        <w:rPr>
          <w:rFonts w:hint="default" w:ascii="Times New Roman" w:hAnsi="Times New Roman" w:cs="Times New Roman"/>
          <w:b/>
          <w:sz w:val="40"/>
          <w:szCs w:val="40"/>
          <w:lang w:val="en-US"/>
        </w:rPr>
      </w:pPr>
      <w:bookmarkStart w:id="60" w:name="_GoBack"/>
      <w:r>
        <w:rPr>
          <w:rFonts w:hint="default" w:ascii="Times New Roman" w:hAnsi="Times New Roman" w:cs="Times New Roman"/>
          <w:b/>
          <w:sz w:val="40"/>
          <w:szCs w:val="40"/>
          <w:lang w:val="en-US"/>
        </w:rPr>
        <w:t>NAME: ANURAG VILAS DHONDGE</w:t>
      </w:r>
    </w:p>
    <w:p w14:paraId="0ED048A7">
      <w:pPr>
        <w:spacing w:before="25"/>
        <w:ind w:left="1" w:right="359" w:firstLine="0"/>
        <w:jc w:val="center"/>
        <w:rPr>
          <w:rFonts w:hint="default" w:ascii="Times New Roman" w:hAnsi="Times New Roman" w:cs="Times New Roman"/>
          <w:b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sz w:val="40"/>
          <w:szCs w:val="40"/>
          <w:lang w:val="en-US"/>
        </w:rPr>
        <w:t>COLLEGE: CDAC-IACSD</w:t>
      </w:r>
    </w:p>
    <w:p w14:paraId="1A29E8C3">
      <w:pPr>
        <w:spacing w:before="25"/>
        <w:ind w:left="1" w:right="359" w:firstLine="0"/>
        <w:jc w:val="center"/>
        <w:rPr>
          <w:rFonts w:hint="default" w:ascii="Times New Roman" w:hAnsi="Times New Roman" w:cs="Times New Roman"/>
          <w:b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sz w:val="40"/>
          <w:szCs w:val="40"/>
          <w:lang w:val="en-US"/>
        </w:rPr>
        <w:t>CLASS: PGCP-AC</w:t>
      </w:r>
    </w:p>
    <w:p w14:paraId="07415C08">
      <w:pPr>
        <w:spacing w:before="25"/>
        <w:ind w:left="1" w:right="359" w:firstLine="0"/>
        <w:jc w:val="center"/>
        <w:rPr>
          <w:rFonts w:hint="default" w:ascii="Times New Roman" w:hAnsi="Times New Roman" w:cs="Times New Roman"/>
          <w:b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sz w:val="40"/>
          <w:szCs w:val="40"/>
          <w:lang w:val="en-US"/>
        </w:rPr>
        <w:t>ROLL: 268013</w:t>
      </w:r>
    </w:p>
    <w:p w14:paraId="22C58EC0">
      <w:pPr>
        <w:spacing w:before="25"/>
        <w:ind w:left="1" w:right="359" w:firstLine="0"/>
        <w:jc w:val="center"/>
        <w:rPr>
          <w:rFonts w:hint="default" w:ascii="Times New Roman" w:hAnsi="Times New Roman" w:cs="Times New Roman"/>
          <w:b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sz w:val="40"/>
          <w:szCs w:val="40"/>
          <w:lang w:val="en-US"/>
        </w:rPr>
        <w:t>PRN: 260841220030</w:t>
      </w:r>
    </w:p>
    <w:p w14:paraId="31ADB2FE">
      <w:pPr>
        <w:spacing w:before="25"/>
        <w:ind w:left="1" w:right="359" w:firstLine="0"/>
        <w:jc w:val="center"/>
        <w:rPr>
          <w:rFonts w:hint="default" w:ascii="Times New Roman" w:hAnsi="Times New Roman" w:cs="Times New Roman"/>
          <w:b/>
          <w:sz w:val="40"/>
          <w:szCs w:val="40"/>
          <w:lang w:val="en-US"/>
        </w:rPr>
      </w:pPr>
    </w:p>
    <w:p w14:paraId="73D97F76">
      <w:pPr>
        <w:spacing w:before="25"/>
        <w:ind w:left="1" w:right="359" w:firstLine="0"/>
        <w:jc w:val="left"/>
        <w:rPr>
          <w:rFonts w:hint="default" w:ascii="Times New Roman" w:hAnsi="Times New Roman" w:cs="Times New Roman"/>
          <w:b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---------------------------------------------------------------------------------------------------------------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bCs w:val="0"/>
          <w:sz w:val="32"/>
          <w:szCs w:val="32"/>
        </w:rPr>
        <w:t>Assignment</w:t>
      </w:r>
      <w:r>
        <w:rPr>
          <w:rFonts w:hint="default" w:ascii="Times New Roman" w:hAnsi="Times New Roman" w:cs="Times New Roman"/>
          <w:b/>
          <w:bCs w:val="0"/>
          <w:spacing w:val="-14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32"/>
          <w:szCs w:val="32"/>
        </w:rPr>
        <w:t>1</w:t>
      </w:r>
      <w:r>
        <w:rPr>
          <w:rFonts w:hint="default" w:ascii="Times New Roman" w:hAnsi="Times New Roman" w:cs="Times New Roman"/>
          <w:b/>
          <w:bCs w:val="0"/>
          <w:spacing w:val="-12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32"/>
          <w:szCs w:val="32"/>
        </w:rPr>
        <w:t>(DAY</w:t>
      </w:r>
      <w:r>
        <w:rPr>
          <w:rFonts w:hint="default" w:ascii="Times New Roman" w:hAnsi="Times New Roman" w:cs="Times New Roman"/>
          <w:b/>
          <w:bCs w:val="0"/>
          <w:spacing w:val="-12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b/>
          <w:bCs w:val="0"/>
          <w:spacing w:val="-5"/>
          <w:sz w:val="32"/>
          <w:szCs w:val="32"/>
        </w:rPr>
        <w:t>01)</w:t>
      </w:r>
    </w:p>
    <w:p w14:paraId="00FC9826">
      <w:pPr>
        <w:pStyle w:val="4"/>
        <w:rPr>
          <w:rFonts w:hint="default" w:ascii="Times New Roman" w:hAnsi="Times New Roman" w:cs="Times New Roman"/>
          <w:b/>
          <w:bCs w:val="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 w:val="0"/>
          <w:sz w:val="32"/>
          <w:szCs w:val="32"/>
          <w:u w:val="single"/>
        </w:rPr>
        <w:t>MYSQL</w:t>
      </w:r>
      <w:r>
        <w:rPr>
          <w:rFonts w:hint="default" w:ascii="Times New Roman" w:hAnsi="Times New Roman" w:cs="Times New Roman"/>
          <w:b/>
          <w:bCs w:val="0"/>
          <w:spacing w:val="-11"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32"/>
          <w:szCs w:val="32"/>
          <w:u w:val="single"/>
        </w:rPr>
        <w:t>BASIC</w:t>
      </w:r>
      <w:r>
        <w:rPr>
          <w:rFonts w:hint="default" w:ascii="Times New Roman" w:hAnsi="Times New Roman" w:cs="Times New Roman"/>
          <w:b/>
          <w:bCs w:val="0"/>
          <w:spacing w:val="-10"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32"/>
          <w:szCs w:val="32"/>
          <w:u w:val="single"/>
        </w:rPr>
        <w:t>PROGRAMMING</w:t>
      </w:r>
      <w:r>
        <w:rPr>
          <w:rFonts w:hint="default" w:ascii="Times New Roman" w:hAnsi="Times New Roman" w:cs="Times New Roman"/>
          <w:b/>
          <w:bCs w:val="0"/>
          <w:spacing w:val="-10"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 w:val="0"/>
          <w:spacing w:val="-2"/>
          <w:sz w:val="32"/>
          <w:szCs w:val="32"/>
          <w:u w:val="single"/>
        </w:rPr>
        <w:t>ASSIGNMENT</w:t>
      </w:r>
    </w:p>
    <w:p w14:paraId="4FB5D480">
      <w:pPr>
        <w:pStyle w:val="8"/>
        <w:spacing w:before="257"/>
        <w:ind w:left="2" w:right="359"/>
        <w:jc w:val="center"/>
        <w:rPr>
          <w:rFonts w:hint="default" w:ascii="Times New Roman" w:hAnsi="Times New Roman" w:cs="Times New Roman"/>
          <w:b/>
          <w:bCs w:val="0"/>
          <w:spacing w:val="-2"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b/>
          <w:bCs w:val="0"/>
          <w:sz w:val="32"/>
          <w:szCs w:val="32"/>
          <w:u w:val="single"/>
        </w:rPr>
        <w:t>EMP</w:t>
      </w:r>
      <w:r>
        <w:rPr>
          <w:rFonts w:hint="default" w:ascii="Times New Roman" w:hAnsi="Times New Roman" w:cs="Times New Roman"/>
          <w:b/>
          <w:bCs w:val="0"/>
          <w:spacing w:val="-11"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32"/>
          <w:szCs w:val="32"/>
          <w:u w:val="single"/>
        </w:rPr>
        <w:t>TABLE</w:t>
      </w:r>
      <w:r>
        <w:rPr>
          <w:rFonts w:hint="default" w:ascii="Times New Roman" w:hAnsi="Times New Roman" w:cs="Times New Roman"/>
          <w:b/>
          <w:bCs w:val="0"/>
          <w:spacing w:val="-8"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32"/>
          <w:szCs w:val="32"/>
          <w:u w:val="single"/>
        </w:rPr>
        <w:t>–</w:t>
      </w:r>
      <w:r>
        <w:rPr>
          <w:rFonts w:hint="default" w:ascii="Times New Roman" w:hAnsi="Times New Roman" w:cs="Times New Roman"/>
          <w:b/>
          <w:bCs w:val="0"/>
          <w:spacing w:val="-9"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32"/>
          <w:szCs w:val="32"/>
          <w:u w:val="single"/>
        </w:rPr>
        <w:t>QUERIES</w:t>
      </w:r>
      <w:r>
        <w:rPr>
          <w:rFonts w:hint="default" w:ascii="Times New Roman" w:hAnsi="Times New Roman" w:cs="Times New Roman"/>
          <w:b/>
          <w:bCs w:val="0"/>
          <w:spacing w:val="-8"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32"/>
          <w:szCs w:val="32"/>
          <w:u w:val="single"/>
        </w:rPr>
        <w:t>WITH</w:t>
      </w:r>
      <w:r>
        <w:rPr>
          <w:rFonts w:hint="default" w:ascii="Times New Roman" w:hAnsi="Times New Roman" w:cs="Times New Roman"/>
          <w:b/>
          <w:bCs w:val="0"/>
          <w:spacing w:val="-8"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 w:val="0"/>
          <w:spacing w:val="-2"/>
          <w:sz w:val="32"/>
          <w:szCs w:val="32"/>
          <w:u w:val="single"/>
        </w:rPr>
        <w:t>OUTPUT</w:t>
      </w:r>
    </w:p>
    <w:p w14:paraId="7CD2C4FD">
      <w:pPr>
        <w:spacing w:before="25"/>
        <w:ind w:left="1" w:right="359" w:firstLine="0"/>
        <w:jc w:val="left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---------------------------------------------------------------------------------------------------------------</w:t>
      </w:r>
    </w:p>
    <w:p w14:paraId="5D49173A">
      <w:pPr>
        <w:pStyle w:val="8"/>
        <w:spacing w:before="257"/>
        <w:ind w:left="2" w:right="359"/>
        <w:jc w:val="center"/>
        <w:rPr>
          <w:rFonts w:hint="default" w:ascii="Times New Roman" w:hAnsi="Times New Roman" w:cs="Times New Roman"/>
          <w:b/>
          <w:bCs w:val="0"/>
          <w:spacing w:val="-2"/>
          <w:sz w:val="32"/>
          <w:szCs w:val="32"/>
          <w:u w:val="single"/>
        </w:rPr>
      </w:pPr>
    </w:p>
    <w:p w14:paraId="1543B2C5">
      <w:pPr>
        <w:pStyle w:val="15"/>
        <w:numPr>
          <w:ilvl w:val="0"/>
          <w:numId w:val="1"/>
        </w:numPr>
        <w:tabs>
          <w:tab w:val="left" w:pos="353"/>
        </w:tabs>
        <w:spacing w:before="247" w:after="0" w:line="240" w:lineRule="auto"/>
        <w:ind w:left="353" w:right="0" w:hanging="21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records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&gt;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2000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comm&gt;200</w:t>
      </w:r>
    </w:p>
    <w:p w14:paraId="2A0D79B7">
      <w:pPr>
        <w:pStyle w:val="13"/>
        <w:spacing w:before="23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64B5B43E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* from emp where sal&gt;2000 and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comm&gt;200;</w:t>
      </w:r>
    </w:p>
    <w:p w14:paraId="3D9B4751">
      <w:pPr>
        <w:pStyle w:val="13"/>
        <w:spacing w:before="2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22AAC4B9">
      <w:pPr>
        <w:pStyle w:val="13"/>
        <w:spacing w:before="1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0F61CC23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168910</wp:posOffset>
            </wp:positionV>
            <wp:extent cx="6325870" cy="1376680"/>
            <wp:effectExtent l="0" t="0" r="13970" b="1016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7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E54184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2DAB8F3D">
      <w:pPr>
        <w:pStyle w:val="15"/>
        <w:numPr>
          <w:ilvl w:val="0"/>
          <w:numId w:val="1"/>
        </w:numPr>
        <w:tabs>
          <w:tab w:val="left" w:pos="353"/>
        </w:tabs>
        <w:spacing w:before="44" w:after="0" w:line="240" w:lineRule="auto"/>
        <w:ind w:left="353" w:right="0" w:hanging="21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record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job='Clerk'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sal&gt;2000</w:t>
      </w:r>
    </w:p>
    <w:p w14:paraId="4B8852EE">
      <w:pPr>
        <w:pStyle w:val="13"/>
        <w:spacing w:before="23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67D61F7F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* from emp where job='clerk' or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sal&gt;2000;</w:t>
      </w:r>
    </w:p>
    <w:p w14:paraId="560C39F5">
      <w:pPr>
        <w:pStyle w:val="13"/>
        <w:spacing w:before="2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1646FC66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603EAFF1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168275</wp:posOffset>
            </wp:positionV>
            <wp:extent cx="6381115" cy="239268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0988" cy="239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272294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48678907">
      <w:pPr>
        <w:pStyle w:val="15"/>
        <w:numPr>
          <w:ilvl w:val="0"/>
          <w:numId w:val="1"/>
        </w:numPr>
        <w:tabs>
          <w:tab w:val="left" w:pos="353"/>
        </w:tabs>
        <w:spacing w:before="44" w:after="0" w:line="240" w:lineRule="auto"/>
        <w:ind w:left="353" w:right="0" w:hanging="21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record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sal=1250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1100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2850</w:t>
      </w:r>
    </w:p>
    <w:p w14:paraId="2E9C5ED7">
      <w:pPr>
        <w:pStyle w:val="13"/>
        <w:spacing w:before="23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389CF05D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* from emp where sal in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(1250,1100,2850);</w:t>
      </w:r>
    </w:p>
    <w:p w14:paraId="1D8A687A">
      <w:pPr>
        <w:pStyle w:val="13"/>
        <w:spacing w:before="2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353A5808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5A24ECB1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168275</wp:posOffset>
            </wp:positionV>
            <wp:extent cx="6384290" cy="146304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4174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5109B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1F3C2096">
      <w:pPr>
        <w:pStyle w:val="15"/>
        <w:numPr>
          <w:ilvl w:val="0"/>
          <w:numId w:val="1"/>
        </w:numPr>
        <w:tabs>
          <w:tab w:val="left" w:pos="353"/>
        </w:tabs>
        <w:spacing w:before="44" w:after="0" w:line="240" w:lineRule="auto"/>
        <w:ind w:left="353" w:right="0" w:hanging="21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sal&gt;1250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&lt;2850</w:t>
      </w:r>
    </w:p>
    <w:p w14:paraId="79505319">
      <w:pPr>
        <w:pStyle w:val="13"/>
        <w:spacing w:before="23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5811A1C0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* from emp where sal between 1251 and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2849;</w:t>
      </w:r>
    </w:p>
    <w:p w14:paraId="5046716B">
      <w:pPr>
        <w:pStyle w:val="13"/>
        <w:spacing w:before="2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33E13EEC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20D61E5F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168910</wp:posOffset>
            </wp:positionV>
            <wp:extent cx="6358890" cy="157099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9156" cy="1570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7792DC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5D84490A">
      <w:pPr>
        <w:pStyle w:val="15"/>
        <w:numPr>
          <w:ilvl w:val="0"/>
          <w:numId w:val="1"/>
        </w:numPr>
        <w:tabs>
          <w:tab w:val="left" w:pos="353"/>
        </w:tabs>
        <w:spacing w:before="44" w:after="0" w:line="240" w:lineRule="auto"/>
        <w:ind w:left="353" w:right="0" w:hanging="21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ends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>AS</w:t>
      </w:r>
    </w:p>
    <w:p w14:paraId="4E58F3BC">
      <w:pPr>
        <w:pStyle w:val="13"/>
        <w:spacing w:before="23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131ED9FD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* from emp where ename like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'%as';</w:t>
      </w:r>
    </w:p>
    <w:p w14:paraId="040B4F08">
      <w:pPr>
        <w:pStyle w:val="13"/>
        <w:spacing w:before="2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5C7CA37D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5E9D8E7C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168275</wp:posOffset>
            </wp:positionV>
            <wp:extent cx="6323965" cy="1576070"/>
            <wp:effectExtent l="0" t="0" r="635" b="889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399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0EA1F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0BD54FC3">
      <w:pPr>
        <w:pStyle w:val="15"/>
        <w:numPr>
          <w:ilvl w:val="0"/>
          <w:numId w:val="1"/>
        </w:numPr>
        <w:tabs>
          <w:tab w:val="left" w:pos="353"/>
        </w:tabs>
        <w:spacing w:before="44" w:after="0" w:line="240" w:lineRule="auto"/>
        <w:ind w:left="353" w:right="0" w:hanging="21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job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starts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ends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K</w:t>
      </w:r>
    </w:p>
    <w:p w14:paraId="5E3B39F1">
      <w:pPr>
        <w:pStyle w:val="13"/>
        <w:spacing w:before="23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455170BF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* from emp where job like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'c%k';</w:t>
      </w:r>
    </w:p>
    <w:p w14:paraId="66F01FC4">
      <w:pPr>
        <w:pStyle w:val="13"/>
        <w:spacing w:before="2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5185F5B3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2961C24A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168275</wp:posOffset>
            </wp:positionV>
            <wp:extent cx="6380480" cy="149987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0544" cy="150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EF2014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60C750D6">
      <w:pPr>
        <w:pStyle w:val="15"/>
        <w:numPr>
          <w:ilvl w:val="0"/>
          <w:numId w:val="1"/>
        </w:numPr>
        <w:tabs>
          <w:tab w:val="left" w:pos="353"/>
        </w:tabs>
        <w:spacing w:before="44" w:after="0" w:line="240" w:lineRule="auto"/>
        <w:ind w:left="353" w:right="0" w:hanging="21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job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contains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at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third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position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at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third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last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position</w:t>
      </w:r>
    </w:p>
    <w:p w14:paraId="73958ACC">
      <w:pPr>
        <w:pStyle w:val="13"/>
        <w:spacing w:before="23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2A896AEB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 from emp where job like '</w:t>
      </w:r>
      <w:r>
        <w:rPr>
          <w:rFonts w:hint="default" w:ascii="Times New Roman" w:hAnsi="Times New Roman" w:cs="Times New Roman"/>
          <w:spacing w:val="53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l%m</w:t>
      </w:r>
      <w:r>
        <w:rPr>
          <w:rFonts w:hint="default" w:ascii="Times New Roman" w:hAnsi="Times New Roman" w:cs="Times New Roman"/>
          <w:spacing w:val="54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';</w:t>
      </w:r>
    </w:p>
    <w:p w14:paraId="09399FB9">
      <w:pPr>
        <w:pStyle w:val="13"/>
        <w:spacing w:before="237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0B604BD7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168910</wp:posOffset>
            </wp:positionV>
            <wp:extent cx="6320155" cy="146685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9969" cy="1467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20C0B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1E67C8B4">
      <w:pPr>
        <w:pStyle w:val="15"/>
        <w:numPr>
          <w:ilvl w:val="0"/>
          <w:numId w:val="1"/>
        </w:numPr>
        <w:tabs>
          <w:tab w:val="left" w:pos="353"/>
        </w:tabs>
        <w:spacing w:before="44" w:after="0" w:line="240" w:lineRule="auto"/>
        <w:ind w:left="353" w:right="0" w:hanging="21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record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not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equal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1250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1100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2850</w:t>
      </w:r>
    </w:p>
    <w:p w14:paraId="7ED9BEDC">
      <w:pPr>
        <w:pStyle w:val="13"/>
        <w:spacing w:before="23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213F99DC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* from emp where sal not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in(1250,1100,2850);</w:t>
      </w:r>
    </w:p>
    <w:p w14:paraId="49361118">
      <w:pPr>
        <w:pStyle w:val="13"/>
        <w:spacing w:before="2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5201CFCC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47602E47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168910</wp:posOffset>
            </wp:positionV>
            <wp:extent cx="6333490" cy="208280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3606" cy="2082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0C0CBF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6E463C88">
      <w:pPr>
        <w:pStyle w:val="15"/>
        <w:numPr>
          <w:ilvl w:val="0"/>
          <w:numId w:val="1"/>
        </w:numPr>
        <w:tabs>
          <w:tab w:val="left" w:pos="353"/>
        </w:tabs>
        <w:spacing w:before="44" w:after="0" w:line="240" w:lineRule="auto"/>
        <w:ind w:left="353" w:right="0" w:hanging="21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not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&gt;1250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&lt;2850</w:t>
      </w:r>
    </w:p>
    <w:p w14:paraId="0D9D7210">
      <w:pPr>
        <w:pStyle w:val="13"/>
        <w:spacing w:before="23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5C420E50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* from emp where sal not between 1250 and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2850;</w:t>
      </w:r>
    </w:p>
    <w:p w14:paraId="429747AE">
      <w:pPr>
        <w:pStyle w:val="13"/>
        <w:spacing w:before="2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1978CC0E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495966B8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168910</wp:posOffset>
            </wp:positionV>
            <wp:extent cx="6322695" cy="192849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741" cy="1928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E9E9D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5C89E43F">
      <w:pPr>
        <w:pStyle w:val="15"/>
        <w:numPr>
          <w:ilvl w:val="0"/>
          <w:numId w:val="1"/>
        </w:numPr>
        <w:tabs>
          <w:tab w:val="left" w:pos="459"/>
        </w:tabs>
        <w:spacing w:before="44" w:after="0" w:line="240" w:lineRule="auto"/>
        <w:ind w:left="459" w:right="0" w:hanging="316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job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starts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C,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at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3rd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position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ends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K</w:t>
      </w:r>
    </w:p>
    <w:p w14:paraId="16D08DF6">
      <w:pPr>
        <w:pStyle w:val="13"/>
        <w:spacing w:before="23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005B64F2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* from emp where job like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'c%e%k';</w:t>
      </w:r>
    </w:p>
    <w:p w14:paraId="5A5F5850">
      <w:pPr>
        <w:pStyle w:val="13"/>
        <w:spacing w:before="2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68E9A535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685770D7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168275</wp:posOffset>
            </wp:positionV>
            <wp:extent cx="6390640" cy="165481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499" cy="1654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0A2ADA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2090D2DC">
      <w:pPr>
        <w:pStyle w:val="15"/>
        <w:numPr>
          <w:ilvl w:val="0"/>
          <w:numId w:val="1"/>
        </w:numPr>
        <w:tabs>
          <w:tab w:val="left" w:pos="459"/>
        </w:tabs>
        <w:spacing w:before="44" w:after="0" w:line="240" w:lineRule="auto"/>
        <w:ind w:left="459" w:right="0" w:hanging="316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rows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comm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null</w:t>
      </w:r>
    </w:p>
    <w:p w14:paraId="70E3D2D9">
      <w:pPr>
        <w:pStyle w:val="13"/>
        <w:spacing w:before="23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3448CB34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* from emp where comm is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NULL;</w:t>
      </w:r>
    </w:p>
    <w:p w14:paraId="1E7A4BAC">
      <w:pPr>
        <w:pStyle w:val="13"/>
        <w:spacing w:before="2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00410887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0FDEEFD6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168910</wp:posOffset>
            </wp:positionV>
            <wp:extent cx="6330950" cy="2317750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1067" cy="2317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73E30F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6783D4D1">
      <w:pPr>
        <w:pStyle w:val="15"/>
        <w:numPr>
          <w:ilvl w:val="0"/>
          <w:numId w:val="1"/>
        </w:numPr>
        <w:tabs>
          <w:tab w:val="left" w:pos="459"/>
        </w:tabs>
        <w:spacing w:before="44" w:after="0" w:line="240" w:lineRule="auto"/>
        <w:ind w:left="459" w:right="0" w:hanging="316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null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starts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>'S'</w:t>
      </w:r>
    </w:p>
    <w:p w14:paraId="3CD5F24D">
      <w:pPr>
        <w:pStyle w:val="13"/>
        <w:spacing w:before="23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568916C3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* from emp where sal is NULL and ename like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's%';</w:t>
      </w:r>
    </w:p>
    <w:p w14:paraId="0B4275F9">
      <w:pPr>
        <w:pStyle w:val="13"/>
        <w:spacing w:before="2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3738A005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76421E28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168275</wp:posOffset>
            </wp:positionV>
            <wp:extent cx="6339840" cy="396240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8952A1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3F7F73EF">
      <w:pPr>
        <w:pStyle w:val="15"/>
        <w:numPr>
          <w:ilvl w:val="0"/>
          <w:numId w:val="1"/>
        </w:numPr>
        <w:tabs>
          <w:tab w:val="left" w:pos="459"/>
        </w:tabs>
        <w:spacing w:before="44" w:after="0" w:line="240" w:lineRule="auto"/>
        <w:ind w:left="459" w:right="0" w:hanging="316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job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contains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5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characters</w:t>
      </w:r>
    </w:p>
    <w:p w14:paraId="068D3AEC">
      <w:pPr>
        <w:pStyle w:val="13"/>
        <w:spacing w:before="23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0E2C58EE">
      <w:pPr>
        <w:tabs>
          <w:tab w:val="left" w:pos="4003"/>
        </w:tabs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* from emp where job like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'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ab/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';</w:t>
      </w:r>
    </w:p>
    <w:p w14:paraId="078A373E">
      <w:pPr>
        <w:pStyle w:val="13"/>
        <w:spacing w:before="237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7BC40C2F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168910</wp:posOffset>
            </wp:positionV>
            <wp:extent cx="6332220" cy="1545590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2108" cy="1545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117B7B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0B16D3E1">
      <w:pPr>
        <w:pStyle w:val="15"/>
        <w:numPr>
          <w:ilvl w:val="0"/>
          <w:numId w:val="1"/>
        </w:numPr>
        <w:tabs>
          <w:tab w:val="left" w:pos="459"/>
        </w:tabs>
        <w:spacing w:before="44" w:after="0" w:line="240" w:lineRule="auto"/>
        <w:ind w:left="459" w:right="0" w:hanging="316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contain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'A'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at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position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job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contains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5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characters</w:t>
      </w:r>
    </w:p>
    <w:p w14:paraId="2C178D8F">
      <w:pPr>
        <w:pStyle w:val="13"/>
        <w:spacing w:before="23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738BFD25">
      <w:pPr>
        <w:tabs>
          <w:tab w:val="left" w:pos="5982"/>
        </w:tabs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* from emp where ename like 'a%' and job like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'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ab/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';</w:t>
      </w:r>
    </w:p>
    <w:p w14:paraId="5996A9BB">
      <w:pPr>
        <w:pStyle w:val="13"/>
        <w:spacing w:before="237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3890F71F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168910</wp:posOffset>
            </wp:positionV>
            <wp:extent cx="6346825" cy="1114425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655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40C57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4FD8E1D2">
      <w:pPr>
        <w:pStyle w:val="15"/>
        <w:numPr>
          <w:ilvl w:val="0"/>
          <w:numId w:val="1"/>
        </w:numPr>
        <w:tabs>
          <w:tab w:val="left" w:pos="459"/>
        </w:tabs>
        <w:spacing w:before="44" w:after="0" w:line="240" w:lineRule="auto"/>
        <w:ind w:left="459" w:right="0" w:hanging="316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Retrieve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details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(Name,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dept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no)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working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department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code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20,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30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>40.</w:t>
      </w:r>
    </w:p>
    <w:p w14:paraId="4125BE45">
      <w:pPr>
        <w:pStyle w:val="13"/>
        <w:spacing w:before="23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2EF7CF2F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ename,sal,deptno from emp where deptno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in(20,30,40);</w:t>
      </w:r>
    </w:p>
    <w:p w14:paraId="4F2BF228">
      <w:pPr>
        <w:pStyle w:val="13"/>
        <w:spacing w:before="2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208B0225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7B2D4E30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168275</wp:posOffset>
            </wp:positionV>
            <wp:extent cx="6388100" cy="2842260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383" cy="284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6E7586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6A8DC722">
      <w:pPr>
        <w:pStyle w:val="15"/>
        <w:numPr>
          <w:ilvl w:val="0"/>
          <w:numId w:val="1"/>
        </w:numPr>
        <w:tabs>
          <w:tab w:val="left" w:pos="459"/>
        </w:tabs>
        <w:spacing w:before="44" w:after="0" w:line="240" w:lineRule="auto"/>
        <w:ind w:left="459" w:right="0" w:hanging="316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total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employees.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Total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will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calculated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sal+comm+sal*0.10</w:t>
      </w:r>
    </w:p>
    <w:p w14:paraId="61F81C32">
      <w:pPr>
        <w:pStyle w:val="13"/>
        <w:spacing w:before="23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357E6E1D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*, sal+(ifnull(comm,0)+sal*0.10) from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emp;</w:t>
      </w:r>
    </w:p>
    <w:p w14:paraId="44F681B8">
      <w:pPr>
        <w:pStyle w:val="13"/>
        <w:spacing w:before="2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5D992D80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13144786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168275</wp:posOffset>
            </wp:positionV>
            <wp:extent cx="6390640" cy="2120900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753" cy="2120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328BA1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2BF92B69">
      <w:pPr>
        <w:pStyle w:val="15"/>
        <w:numPr>
          <w:ilvl w:val="0"/>
          <w:numId w:val="1"/>
        </w:numPr>
        <w:tabs>
          <w:tab w:val="left" w:pos="459"/>
        </w:tabs>
        <w:spacing w:before="44" w:after="0" w:line="276" w:lineRule="auto"/>
        <w:ind w:left="143" w:right="639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job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have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joined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before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Jan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1986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&gt;=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1200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&lt;=2500.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Display the columns with user defined Column headers.</w:t>
      </w:r>
    </w:p>
    <w:p w14:paraId="2EF9B5EC">
      <w:pPr>
        <w:pStyle w:val="13"/>
        <w:spacing w:before="200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2A49E420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ename Name,job Job from emp where hiredate &lt; '1986-01-01' and sal between 1200 and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2500;</w:t>
      </w:r>
    </w:p>
    <w:p w14:paraId="1AD5D239">
      <w:pPr>
        <w:pStyle w:val="13"/>
        <w:spacing w:before="2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02F8E49A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1634E826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168910</wp:posOffset>
            </wp:positionV>
            <wp:extent cx="6334760" cy="1404620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4644" cy="1404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3018B2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7987890B">
      <w:pPr>
        <w:pStyle w:val="15"/>
        <w:numPr>
          <w:ilvl w:val="0"/>
          <w:numId w:val="1"/>
        </w:numPr>
        <w:tabs>
          <w:tab w:val="left" w:pos="459"/>
        </w:tabs>
        <w:spacing w:before="44" w:after="0" w:line="240" w:lineRule="auto"/>
        <w:ind w:left="459" w:right="0" w:hanging="316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empno,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name,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department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number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works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under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manager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id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7698</w:t>
      </w:r>
    </w:p>
    <w:p w14:paraId="60CFB12F">
      <w:pPr>
        <w:pStyle w:val="13"/>
        <w:spacing w:before="23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32E0E37F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ename Name,job,deptno from emp where mgr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=7698;</w:t>
      </w:r>
    </w:p>
    <w:p w14:paraId="6B07673D">
      <w:pPr>
        <w:pStyle w:val="13"/>
        <w:spacing w:before="2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51E94D46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3FAF5E5C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168275</wp:posOffset>
            </wp:positionV>
            <wp:extent cx="6393815" cy="1265555"/>
            <wp:effectExtent l="0" t="0" r="0" b="0"/>
            <wp:wrapTopAndBottom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4062" cy="1265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BEBF2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02B43F14">
      <w:pPr>
        <w:pStyle w:val="15"/>
        <w:numPr>
          <w:ilvl w:val="0"/>
          <w:numId w:val="1"/>
        </w:numPr>
        <w:tabs>
          <w:tab w:val="left" w:pos="459"/>
        </w:tabs>
        <w:spacing w:before="44" w:after="0" w:line="240" w:lineRule="auto"/>
        <w:ind w:left="459" w:right="0" w:hanging="316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name, job,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 of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 emp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are working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departments 10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and 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>30.</w:t>
      </w:r>
    </w:p>
    <w:p w14:paraId="7866D93B">
      <w:pPr>
        <w:pStyle w:val="13"/>
        <w:spacing w:before="23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4FA41721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ename Name,job,sal,deptno from emp where deptno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in(10,30);</w:t>
      </w:r>
    </w:p>
    <w:p w14:paraId="4405A3D4">
      <w:pPr>
        <w:pStyle w:val="13"/>
        <w:spacing w:before="2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1DD789E7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3A9D2AAE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168910</wp:posOffset>
            </wp:positionV>
            <wp:extent cx="6369050" cy="1866900"/>
            <wp:effectExtent l="0" t="0" r="0" b="0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8958" cy="186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8395E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34DF96F3">
      <w:pPr>
        <w:pStyle w:val="15"/>
        <w:numPr>
          <w:ilvl w:val="0"/>
          <w:numId w:val="1"/>
        </w:numPr>
        <w:tabs>
          <w:tab w:val="left" w:pos="459"/>
        </w:tabs>
        <w:spacing w:before="44" w:after="0" w:line="240" w:lineRule="auto"/>
        <w:ind w:left="459" w:right="0" w:hanging="316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details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do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not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have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manager.</w:t>
      </w:r>
    </w:p>
    <w:p w14:paraId="5F61F730">
      <w:pPr>
        <w:pStyle w:val="13"/>
        <w:spacing w:before="23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3F00BA06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* from emp where mgr is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NULL;</w:t>
      </w:r>
    </w:p>
    <w:p w14:paraId="1E634F6B">
      <w:pPr>
        <w:pStyle w:val="13"/>
        <w:spacing w:before="2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720B5C2E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6B2D168A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168275</wp:posOffset>
            </wp:positionV>
            <wp:extent cx="6349365" cy="869315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315" cy="869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047863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494ADDE0">
      <w:pPr>
        <w:pStyle w:val="15"/>
        <w:numPr>
          <w:ilvl w:val="0"/>
          <w:numId w:val="1"/>
        </w:numPr>
        <w:tabs>
          <w:tab w:val="left" w:pos="459"/>
        </w:tabs>
        <w:spacing w:before="44" w:after="0" w:line="276" w:lineRule="auto"/>
        <w:ind w:left="143" w:right="924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name,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department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no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date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joining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were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joined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between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January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1,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1981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 March 31, 1983.</w:t>
      </w:r>
    </w:p>
    <w:p w14:paraId="4E9BF1F5">
      <w:pPr>
        <w:pStyle w:val="13"/>
        <w:spacing w:before="200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0C9B409E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ename,deptno,hiredate from emp where hiredate between '1981-01-01' and '1983-03-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31';</w:t>
      </w:r>
    </w:p>
    <w:p w14:paraId="0C64C22B">
      <w:pPr>
        <w:pStyle w:val="13"/>
        <w:spacing w:before="2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5AA6B31A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68361421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168910</wp:posOffset>
            </wp:positionV>
            <wp:extent cx="6348095" cy="2286000"/>
            <wp:effectExtent l="0" t="0" r="0" b="0"/>
            <wp:wrapTopAndBottom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79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BE10A9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0801CD15">
      <w:pPr>
        <w:pStyle w:val="15"/>
        <w:numPr>
          <w:ilvl w:val="0"/>
          <w:numId w:val="1"/>
        </w:numPr>
        <w:tabs>
          <w:tab w:val="left" w:pos="459"/>
        </w:tabs>
        <w:spacing w:before="44" w:after="0" w:line="240" w:lineRule="auto"/>
        <w:ind w:left="459" w:right="0" w:hanging="316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details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where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job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contains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word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'AGE'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anywhere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>Job</w:t>
      </w:r>
    </w:p>
    <w:p w14:paraId="5C1F1266">
      <w:pPr>
        <w:pStyle w:val="13"/>
        <w:spacing w:before="23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4E39391C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* from emp where job like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'%AGE%';</w:t>
      </w:r>
    </w:p>
    <w:p w14:paraId="0F579EBD">
      <w:pPr>
        <w:pStyle w:val="13"/>
        <w:spacing w:before="2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7F374280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15BEEDEE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168275</wp:posOffset>
            </wp:positionV>
            <wp:extent cx="6371590" cy="1612265"/>
            <wp:effectExtent l="0" t="0" r="13970" b="3175"/>
            <wp:wrapTopAndBottom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134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58AA30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59F063AD">
      <w:pPr>
        <w:pStyle w:val="15"/>
        <w:numPr>
          <w:ilvl w:val="0"/>
          <w:numId w:val="1"/>
        </w:numPr>
        <w:tabs>
          <w:tab w:val="left" w:pos="459"/>
        </w:tabs>
        <w:spacing w:before="44" w:after="0" w:line="276" w:lineRule="auto"/>
        <w:ind w:left="143" w:right="1043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details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employee,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start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'A'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end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'S'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contains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 second or third character, and ending with either 'N' or 'S'.</w:t>
      </w:r>
    </w:p>
    <w:p w14:paraId="320E2542">
      <w:pPr>
        <w:pStyle w:val="13"/>
        <w:spacing w:before="200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41F506C6">
      <w:pPr>
        <w:spacing w:before="235" w:line="276" w:lineRule="auto"/>
        <w:ind w:left="143" w:right="595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ename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'A%S'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ename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'_N%N'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ename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'_N%S'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ename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'</w:t>
      </w:r>
      <w:r>
        <w:rPr>
          <w:rFonts w:hint="default" w:ascii="Times New Roman" w:hAnsi="Times New Roman" w:cs="Times New Roman"/>
          <w:spacing w:val="51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N%N' or ename like '</w:t>
      </w:r>
      <w:r>
        <w:rPr>
          <w:rFonts w:hint="default" w:ascii="Times New Roman" w:hAnsi="Times New Roman" w:cs="Times New Roman"/>
          <w:spacing w:val="80"/>
          <w:w w:val="15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N%S';</w:t>
      </w:r>
    </w:p>
    <w:p w14:paraId="0247AD38">
      <w:pPr>
        <w:pStyle w:val="13"/>
        <w:spacing w:before="205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1AD63CA8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168910</wp:posOffset>
            </wp:positionV>
            <wp:extent cx="6315710" cy="1427480"/>
            <wp:effectExtent l="0" t="0" r="8890" b="5080"/>
            <wp:wrapTopAndBottom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5456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E9BCB8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08883166">
      <w:pPr>
        <w:pStyle w:val="15"/>
        <w:numPr>
          <w:ilvl w:val="0"/>
          <w:numId w:val="1"/>
        </w:numPr>
        <w:tabs>
          <w:tab w:val="left" w:pos="459"/>
        </w:tabs>
        <w:spacing w:before="44" w:after="0" w:line="240" w:lineRule="auto"/>
        <w:ind w:left="459" w:right="0" w:hanging="316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names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having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'_'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character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their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name.</w:t>
      </w:r>
    </w:p>
    <w:p w14:paraId="789C8BC2">
      <w:pPr>
        <w:pStyle w:val="13"/>
        <w:spacing w:before="23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43A3C1A1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ename from emp where ename like '%\_%' escape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'\\';</w:t>
      </w:r>
    </w:p>
    <w:p w14:paraId="68622DBD">
      <w:pPr>
        <w:pStyle w:val="13"/>
        <w:spacing w:before="2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3AEEF9FA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144C15D3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168275</wp:posOffset>
            </wp:positionV>
            <wp:extent cx="6675120" cy="749300"/>
            <wp:effectExtent l="0" t="0" r="0" b="12700"/>
            <wp:wrapTopAndBottom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5355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3D042B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55ECB5F7">
      <w:pPr>
        <w:pStyle w:val="15"/>
        <w:numPr>
          <w:ilvl w:val="0"/>
          <w:numId w:val="1"/>
        </w:numPr>
        <w:tabs>
          <w:tab w:val="left" w:pos="459"/>
        </w:tabs>
        <w:spacing w:before="44" w:after="0" w:line="240" w:lineRule="auto"/>
        <w:ind w:left="459" w:right="0" w:hanging="316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joined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September.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(without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using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functions)</w:t>
      </w:r>
    </w:p>
    <w:p w14:paraId="00647793">
      <w:pPr>
        <w:pStyle w:val="13"/>
        <w:spacing w:before="23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69084218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* from emp where hiredate like '%-09-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%';</w:t>
      </w:r>
    </w:p>
    <w:p w14:paraId="4812FD95">
      <w:pPr>
        <w:pStyle w:val="13"/>
        <w:spacing w:before="2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1B45948A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3EA9ED53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168910</wp:posOffset>
            </wp:positionV>
            <wp:extent cx="6332855" cy="998855"/>
            <wp:effectExtent l="0" t="0" r="0" b="0"/>
            <wp:wrapTopAndBottom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3168" cy="998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FA3FC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1459C6F7">
      <w:pPr>
        <w:spacing w:before="25"/>
        <w:ind w:left="1" w:right="359" w:firstLine="0"/>
        <w:jc w:val="center"/>
        <w:rPr>
          <w:rFonts w:hint="default"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Assignment</w:t>
      </w:r>
      <w:r>
        <w:rPr>
          <w:rFonts w:hint="default" w:ascii="Times New Roman" w:hAnsi="Times New Roman" w:cs="Times New Roman"/>
          <w:b/>
          <w:spacing w:val="-14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  <w:szCs w:val="32"/>
        </w:rPr>
        <w:t>1</w:t>
      </w:r>
      <w:r>
        <w:rPr>
          <w:rFonts w:hint="default" w:ascii="Times New Roman" w:hAnsi="Times New Roman" w:cs="Times New Roman"/>
          <w:b/>
          <w:spacing w:val="-12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  <w:szCs w:val="32"/>
        </w:rPr>
        <w:t>(DAY</w:t>
      </w:r>
      <w:r>
        <w:rPr>
          <w:rFonts w:hint="default" w:ascii="Times New Roman" w:hAnsi="Times New Roman" w:cs="Times New Roman"/>
          <w:b/>
          <w:spacing w:val="-12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sz w:val="32"/>
          <w:szCs w:val="32"/>
        </w:rPr>
        <w:t>02)</w:t>
      </w:r>
    </w:p>
    <w:p w14:paraId="5296B075">
      <w:pPr>
        <w:pStyle w:val="4"/>
        <w:rPr>
          <w:rFonts w:hint="default" w:ascii="Times New Roman" w:hAnsi="Times New Roman" w:cs="Times New Roman"/>
          <w:spacing w:val="-2"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sz w:val="32"/>
          <w:szCs w:val="32"/>
          <w:u w:val="single"/>
        </w:rPr>
        <w:t>PRODUCT</w:t>
      </w:r>
      <w:r>
        <w:rPr>
          <w:rFonts w:hint="default" w:ascii="Times New Roman" w:hAnsi="Times New Roman" w:cs="Times New Roman"/>
          <w:spacing w:val="-16"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u w:val="single"/>
        </w:rPr>
        <w:t>&amp;</w:t>
      </w:r>
      <w:r>
        <w:rPr>
          <w:rFonts w:hint="default" w:ascii="Times New Roman" w:hAnsi="Times New Roman" w:cs="Times New Roman"/>
          <w:spacing w:val="-13"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u w:val="single"/>
        </w:rPr>
        <w:t>CATEGORY</w:t>
      </w:r>
      <w:r>
        <w:rPr>
          <w:rFonts w:hint="default" w:ascii="Times New Roman" w:hAnsi="Times New Roman" w:cs="Times New Roman"/>
          <w:spacing w:val="-14"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u w:val="single"/>
        </w:rPr>
        <w:t>SQL</w:t>
      </w:r>
      <w:r>
        <w:rPr>
          <w:rFonts w:hint="default" w:ascii="Times New Roman" w:hAnsi="Times New Roman" w:cs="Times New Roman"/>
          <w:spacing w:val="-13"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/>
          <w:spacing w:val="-2"/>
          <w:sz w:val="32"/>
          <w:szCs w:val="32"/>
          <w:u w:val="single"/>
        </w:rPr>
        <w:t>ASSIGNMENT</w:t>
      </w:r>
    </w:p>
    <w:p w14:paraId="42250605">
      <w:pPr>
        <w:pStyle w:val="4"/>
        <w:rPr>
          <w:rFonts w:hint="default" w:ascii="Times New Roman" w:hAnsi="Times New Roman" w:cs="Times New Roman"/>
          <w:spacing w:val="-2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---------------------------------------------------------------------------------------------------------------</w:t>
      </w:r>
    </w:p>
    <w:p w14:paraId="519C01B8">
      <w:pPr>
        <w:pStyle w:val="15"/>
        <w:numPr>
          <w:ilvl w:val="0"/>
          <w:numId w:val="2"/>
        </w:numPr>
        <w:tabs>
          <w:tab w:val="left" w:pos="361"/>
        </w:tabs>
        <w:spacing w:before="256" w:after="0" w:line="364" w:lineRule="auto"/>
        <w:ind w:left="143" w:right="2704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quantity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quantity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greater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than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20. Query-</w:t>
      </w:r>
    </w:p>
    <w:p w14:paraId="7C457248">
      <w:pPr>
        <w:spacing w:before="96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pname,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qty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qty&gt;20;</w:t>
      </w:r>
    </w:p>
    <w:p w14:paraId="61F0892F">
      <w:pPr>
        <w:pStyle w:val="13"/>
        <w:spacing w:before="159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44428D2D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638175</wp:posOffset>
            </wp:positionH>
            <wp:positionV relativeFrom="paragraph">
              <wp:posOffset>168910</wp:posOffset>
            </wp:positionV>
            <wp:extent cx="6436995" cy="2265045"/>
            <wp:effectExtent l="0" t="0" r="0" b="0"/>
            <wp:wrapTopAndBottom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7044" cy="2265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328202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52CE5D4A">
      <w:pPr>
        <w:pStyle w:val="15"/>
        <w:numPr>
          <w:ilvl w:val="0"/>
          <w:numId w:val="2"/>
        </w:numPr>
        <w:tabs>
          <w:tab w:val="left" w:pos="361"/>
        </w:tabs>
        <w:spacing w:before="44" w:after="0" w:line="364" w:lineRule="auto"/>
        <w:ind w:left="143" w:right="3247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pid,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pname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qty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quantity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less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than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equal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15. Query-</w:t>
      </w:r>
    </w:p>
    <w:p w14:paraId="0996ACF2">
      <w:pPr>
        <w:spacing w:before="96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pid,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pname,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qty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qty&lt;=15;</w:t>
      </w:r>
    </w:p>
    <w:p w14:paraId="0E78A5CF">
      <w:pPr>
        <w:pStyle w:val="13"/>
        <w:spacing w:before="15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7E5FB502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638175</wp:posOffset>
            </wp:positionH>
            <wp:positionV relativeFrom="paragraph">
              <wp:posOffset>168275</wp:posOffset>
            </wp:positionV>
            <wp:extent cx="6494145" cy="3180080"/>
            <wp:effectExtent l="0" t="0" r="0" b="0"/>
            <wp:wrapTopAndBottom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4105" cy="3180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C05646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4B124F9B">
      <w:pPr>
        <w:pStyle w:val="15"/>
        <w:numPr>
          <w:ilvl w:val="0"/>
          <w:numId w:val="2"/>
        </w:numPr>
        <w:tabs>
          <w:tab w:val="left" w:pos="361"/>
        </w:tabs>
        <w:spacing w:before="44" w:after="0" w:line="364" w:lineRule="auto"/>
        <w:ind w:left="143" w:right="1091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pname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calculated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column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showing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quantity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after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adding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10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units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current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quantity. Query-</w:t>
      </w:r>
    </w:p>
    <w:p w14:paraId="3F52113F">
      <w:pPr>
        <w:spacing w:before="96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pname,qty+10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product;</w:t>
      </w:r>
    </w:p>
    <w:p w14:paraId="5735CD0F">
      <w:pPr>
        <w:pStyle w:val="13"/>
        <w:spacing w:before="15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41EC9CC8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638175</wp:posOffset>
            </wp:positionH>
            <wp:positionV relativeFrom="paragraph">
              <wp:posOffset>168910</wp:posOffset>
            </wp:positionV>
            <wp:extent cx="6475730" cy="4671695"/>
            <wp:effectExtent l="0" t="0" r="0" b="0"/>
            <wp:wrapTopAndBottom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5452" cy="4671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1B20CF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5E321965">
      <w:pPr>
        <w:pStyle w:val="15"/>
        <w:numPr>
          <w:ilvl w:val="0"/>
          <w:numId w:val="2"/>
        </w:numPr>
        <w:tabs>
          <w:tab w:val="left" w:pos="361"/>
        </w:tabs>
        <w:spacing w:before="44" w:after="0" w:line="364" w:lineRule="auto"/>
        <w:ind w:left="143" w:right="71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pname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calculated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column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showing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quantity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after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removing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5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units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from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current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quantity. Query-</w:t>
      </w:r>
    </w:p>
    <w:p w14:paraId="65532910">
      <w:pPr>
        <w:spacing w:before="96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pname,qty-5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product;</w:t>
      </w:r>
    </w:p>
    <w:p w14:paraId="54615EEB">
      <w:pPr>
        <w:pStyle w:val="13"/>
        <w:spacing w:before="15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6AD91B99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638175</wp:posOffset>
            </wp:positionH>
            <wp:positionV relativeFrom="paragraph">
              <wp:posOffset>168275</wp:posOffset>
            </wp:positionV>
            <wp:extent cx="6491605" cy="6054725"/>
            <wp:effectExtent l="0" t="0" r="635" b="10795"/>
            <wp:wrapTopAndBottom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1429" cy="605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B0B5F9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2A1E6952">
      <w:pPr>
        <w:pStyle w:val="15"/>
        <w:numPr>
          <w:ilvl w:val="0"/>
          <w:numId w:val="2"/>
        </w:numPr>
        <w:tabs>
          <w:tab w:val="left" w:pos="361"/>
        </w:tabs>
        <w:spacing w:before="44" w:after="0" w:line="364" w:lineRule="auto"/>
        <w:ind w:left="143" w:right="3806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pname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calculated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column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showing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half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current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quantity. Query-</w:t>
      </w:r>
    </w:p>
    <w:p w14:paraId="6F530AA5">
      <w:pPr>
        <w:spacing w:before="96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pname,qty/2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product;</w:t>
      </w:r>
    </w:p>
    <w:p w14:paraId="4655C22F">
      <w:pPr>
        <w:pStyle w:val="13"/>
        <w:spacing w:before="15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7113DBD4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638175</wp:posOffset>
            </wp:positionH>
            <wp:positionV relativeFrom="paragraph">
              <wp:posOffset>168910</wp:posOffset>
            </wp:positionV>
            <wp:extent cx="6461125" cy="6394450"/>
            <wp:effectExtent l="0" t="0" r="0" b="0"/>
            <wp:wrapTopAndBottom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0826" cy="6394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C959F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618F333B">
      <w:pPr>
        <w:pStyle w:val="15"/>
        <w:numPr>
          <w:ilvl w:val="0"/>
          <w:numId w:val="2"/>
        </w:numPr>
        <w:tabs>
          <w:tab w:val="left" w:pos="361"/>
        </w:tabs>
        <w:spacing w:before="44" w:after="0" w:line="364" w:lineRule="auto"/>
        <w:ind w:left="143" w:right="3634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pid,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pname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qty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quantity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between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10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30. Query-</w:t>
      </w:r>
    </w:p>
    <w:p w14:paraId="72962BE4">
      <w:pPr>
        <w:spacing w:before="96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pid,pname,qty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qty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between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10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30;</w:t>
      </w:r>
    </w:p>
    <w:p w14:paraId="5F2BA6E5">
      <w:pPr>
        <w:pStyle w:val="13"/>
        <w:spacing w:before="15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1486CA11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638175</wp:posOffset>
            </wp:positionH>
            <wp:positionV relativeFrom="paragraph">
              <wp:posOffset>168910</wp:posOffset>
            </wp:positionV>
            <wp:extent cx="6445885" cy="4922520"/>
            <wp:effectExtent l="0" t="0" r="635" b="0"/>
            <wp:wrapTopAndBottom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5673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E0813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1DE169BD">
      <w:pPr>
        <w:pStyle w:val="15"/>
        <w:numPr>
          <w:ilvl w:val="0"/>
          <w:numId w:val="2"/>
        </w:numPr>
        <w:tabs>
          <w:tab w:val="left" w:pos="361"/>
        </w:tabs>
        <w:spacing w:before="44" w:after="0" w:line="364" w:lineRule="auto"/>
        <w:ind w:left="143" w:right="5054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quantity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NOT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between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10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30. Query-</w:t>
      </w:r>
    </w:p>
    <w:p w14:paraId="45BAF4FC">
      <w:pPr>
        <w:spacing w:before="96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pid,pname,qty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qty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between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10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30;</w:t>
      </w:r>
    </w:p>
    <w:p w14:paraId="02AFBF3B">
      <w:pPr>
        <w:pStyle w:val="13"/>
        <w:spacing w:before="15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1B173EC6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638175</wp:posOffset>
            </wp:positionH>
            <wp:positionV relativeFrom="paragraph">
              <wp:posOffset>168275</wp:posOffset>
            </wp:positionV>
            <wp:extent cx="6473825" cy="4010660"/>
            <wp:effectExtent l="0" t="0" r="3175" b="12700"/>
            <wp:wrapTopAndBottom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384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49DF15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2517EB57">
      <w:pPr>
        <w:pStyle w:val="15"/>
        <w:numPr>
          <w:ilvl w:val="0"/>
          <w:numId w:val="2"/>
        </w:numPr>
        <w:tabs>
          <w:tab w:val="left" w:pos="361"/>
        </w:tabs>
        <w:spacing w:before="44" w:after="0" w:line="364" w:lineRule="auto"/>
        <w:ind w:left="143" w:right="4051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belonging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category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IDs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1,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3,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5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using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operator. Query-</w:t>
      </w:r>
    </w:p>
    <w:p w14:paraId="7A811BB9">
      <w:pPr>
        <w:spacing w:before="96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cid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(1,3,5);</w:t>
      </w:r>
    </w:p>
    <w:p w14:paraId="3F3908CC">
      <w:pPr>
        <w:pStyle w:val="13"/>
        <w:spacing w:before="15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2422E553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638175</wp:posOffset>
            </wp:positionH>
            <wp:positionV relativeFrom="paragraph">
              <wp:posOffset>168910</wp:posOffset>
            </wp:positionV>
            <wp:extent cx="6434455" cy="3310255"/>
            <wp:effectExtent l="0" t="0" r="12065" b="12065"/>
            <wp:wrapTopAndBottom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4182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DB701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64D1A0A6">
      <w:pPr>
        <w:pStyle w:val="15"/>
        <w:numPr>
          <w:ilvl w:val="0"/>
          <w:numId w:val="2"/>
        </w:numPr>
        <w:tabs>
          <w:tab w:val="left" w:pos="471"/>
        </w:tabs>
        <w:spacing w:before="44" w:after="0" w:line="364" w:lineRule="auto"/>
        <w:ind w:left="143" w:right="5497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category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NOT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2,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4,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6. Query-</w:t>
      </w:r>
    </w:p>
    <w:p w14:paraId="3C54A2CE">
      <w:pPr>
        <w:spacing w:before="96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cid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in(2,4,6);</w:t>
      </w:r>
    </w:p>
    <w:p w14:paraId="10841215">
      <w:pPr>
        <w:pStyle w:val="13"/>
        <w:spacing w:before="15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536EF367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638175</wp:posOffset>
            </wp:positionH>
            <wp:positionV relativeFrom="paragraph">
              <wp:posOffset>168275</wp:posOffset>
            </wp:positionV>
            <wp:extent cx="6490970" cy="3054985"/>
            <wp:effectExtent l="0" t="0" r="0" b="0"/>
            <wp:wrapTopAndBottom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0788" cy="3055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119FE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3DF0A6A4">
      <w:pPr>
        <w:pStyle w:val="15"/>
        <w:numPr>
          <w:ilvl w:val="0"/>
          <w:numId w:val="2"/>
        </w:numPr>
        <w:tabs>
          <w:tab w:val="left" w:pos="471"/>
        </w:tabs>
        <w:spacing w:before="44" w:after="0" w:line="364" w:lineRule="auto"/>
        <w:ind w:left="143" w:right="4097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quantity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greater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than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20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category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1. Query-</w:t>
      </w:r>
    </w:p>
    <w:p w14:paraId="0805AC9D">
      <w:pPr>
        <w:spacing w:before="96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qty&gt;20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cid=1;</w:t>
      </w:r>
    </w:p>
    <w:p w14:paraId="1B9F9295">
      <w:pPr>
        <w:pStyle w:val="13"/>
        <w:spacing w:before="15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7498CC95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638175</wp:posOffset>
            </wp:positionH>
            <wp:positionV relativeFrom="paragraph">
              <wp:posOffset>168910</wp:posOffset>
            </wp:positionV>
            <wp:extent cx="6456045" cy="1741805"/>
            <wp:effectExtent l="0" t="0" r="0" b="0"/>
            <wp:wrapTopAndBottom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5802" cy="1741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6D6FD9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43B5C8EA">
      <w:pPr>
        <w:pStyle w:val="15"/>
        <w:numPr>
          <w:ilvl w:val="0"/>
          <w:numId w:val="2"/>
        </w:numPr>
        <w:tabs>
          <w:tab w:val="left" w:pos="471"/>
        </w:tabs>
        <w:spacing w:before="44" w:after="0" w:line="364" w:lineRule="auto"/>
        <w:ind w:left="143" w:right="456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quantity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less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than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20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category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5. Query-</w:t>
      </w:r>
    </w:p>
    <w:p w14:paraId="37ED0C18">
      <w:pPr>
        <w:spacing w:before="96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qty&lt;20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cid=5;</w:t>
      </w:r>
    </w:p>
    <w:p w14:paraId="00CA8B6D">
      <w:pPr>
        <w:pStyle w:val="13"/>
        <w:spacing w:before="15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021C55DA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638175</wp:posOffset>
            </wp:positionH>
            <wp:positionV relativeFrom="paragraph">
              <wp:posOffset>168910</wp:posOffset>
            </wp:positionV>
            <wp:extent cx="6460490" cy="2652395"/>
            <wp:effectExtent l="0" t="0" r="0" b="0"/>
            <wp:wrapTopAndBottom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0321" cy="2652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92A881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0F06A032">
      <w:pPr>
        <w:pStyle w:val="15"/>
        <w:numPr>
          <w:ilvl w:val="0"/>
          <w:numId w:val="2"/>
        </w:numPr>
        <w:tabs>
          <w:tab w:val="left" w:pos="471"/>
        </w:tabs>
        <w:spacing w:before="44" w:after="0" w:line="364" w:lineRule="auto"/>
        <w:ind w:left="143" w:right="2751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quantity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between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10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30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category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either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3. Query-</w:t>
      </w:r>
    </w:p>
    <w:p w14:paraId="08898EA7">
      <w:pPr>
        <w:spacing w:before="96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qty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between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10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30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cid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in(1,3);</w:t>
      </w:r>
    </w:p>
    <w:p w14:paraId="01023AA0">
      <w:pPr>
        <w:pStyle w:val="13"/>
        <w:spacing w:before="15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54119FA1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638175</wp:posOffset>
            </wp:positionH>
            <wp:positionV relativeFrom="paragraph">
              <wp:posOffset>168275</wp:posOffset>
            </wp:positionV>
            <wp:extent cx="6466205" cy="3348990"/>
            <wp:effectExtent l="0" t="0" r="10795" b="3810"/>
            <wp:wrapTopAndBottom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6522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3821E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5104E6C8">
      <w:pPr>
        <w:pStyle w:val="15"/>
        <w:numPr>
          <w:ilvl w:val="0"/>
          <w:numId w:val="2"/>
        </w:numPr>
        <w:tabs>
          <w:tab w:val="left" w:pos="471"/>
        </w:tabs>
        <w:spacing w:before="44" w:after="0" w:line="364" w:lineRule="auto"/>
        <w:ind w:left="143" w:right="353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quantity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greater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than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40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quantity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less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than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10. Query-</w:t>
      </w:r>
    </w:p>
    <w:p w14:paraId="75CE0836">
      <w:pPr>
        <w:spacing w:before="96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qty&gt;40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qty&lt;10;</w:t>
      </w:r>
    </w:p>
    <w:p w14:paraId="31CBA1EC">
      <w:pPr>
        <w:pStyle w:val="13"/>
        <w:spacing w:before="15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6A81357C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638175</wp:posOffset>
            </wp:positionH>
            <wp:positionV relativeFrom="paragraph">
              <wp:posOffset>168275</wp:posOffset>
            </wp:positionV>
            <wp:extent cx="6489700" cy="4055745"/>
            <wp:effectExtent l="0" t="0" r="2540" b="13335"/>
            <wp:wrapTopAndBottom/>
            <wp:docPr id="39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999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69288B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75AD30FB">
      <w:pPr>
        <w:pStyle w:val="15"/>
        <w:numPr>
          <w:ilvl w:val="0"/>
          <w:numId w:val="2"/>
        </w:numPr>
        <w:tabs>
          <w:tab w:val="left" w:pos="471"/>
        </w:tabs>
        <w:spacing w:before="44" w:after="0" w:line="364" w:lineRule="auto"/>
        <w:ind w:left="143" w:right="1486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quantity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greater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than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15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quantity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less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than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50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category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1. Query-</w:t>
      </w:r>
    </w:p>
    <w:p w14:paraId="3EC97346">
      <w:pPr>
        <w:spacing w:before="96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qty&gt;15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qty&lt;50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cid=1;</w:t>
      </w:r>
    </w:p>
    <w:p w14:paraId="35F090B2">
      <w:pPr>
        <w:pStyle w:val="13"/>
        <w:spacing w:before="15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1849D90D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638175</wp:posOffset>
            </wp:positionH>
            <wp:positionV relativeFrom="paragraph">
              <wp:posOffset>168275</wp:posOffset>
            </wp:positionV>
            <wp:extent cx="6485255" cy="3984625"/>
            <wp:effectExtent l="0" t="0" r="0" b="0"/>
            <wp:wrapTopAndBottom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5507" cy="3984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161403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631AC2C1">
      <w:pPr>
        <w:pStyle w:val="15"/>
        <w:numPr>
          <w:ilvl w:val="0"/>
          <w:numId w:val="2"/>
        </w:numPr>
        <w:tabs>
          <w:tab w:val="left" w:pos="471"/>
        </w:tabs>
        <w:spacing w:before="44" w:after="0" w:line="364" w:lineRule="auto"/>
        <w:ind w:left="143" w:right="1505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manufactured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between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'2025-02-01'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'2025-06-30'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using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BETWEEN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operator. Query-</w:t>
      </w:r>
    </w:p>
    <w:p w14:paraId="03641295">
      <w:pPr>
        <w:spacing w:before="96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mfgdate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between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'2025-02-01'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'2025-06-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30';</w:t>
      </w:r>
    </w:p>
    <w:p w14:paraId="2BB7EBA6">
      <w:pPr>
        <w:pStyle w:val="13"/>
        <w:spacing w:before="15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56225BDD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638175</wp:posOffset>
            </wp:positionH>
            <wp:positionV relativeFrom="paragraph">
              <wp:posOffset>168910</wp:posOffset>
            </wp:positionV>
            <wp:extent cx="6459220" cy="3030855"/>
            <wp:effectExtent l="0" t="0" r="0" b="0"/>
            <wp:wrapTopAndBottom/>
            <wp:docPr id="41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9509" cy="3030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745BD9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538BF9D6">
      <w:pPr>
        <w:pStyle w:val="15"/>
        <w:numPr>
          <w:ilvl w:val="0"/>
          <w:numId w:val="2"/>
        </w:numPr>
        <w:tabs>
          <w:tab w:val="left" w:pos="471"/>
        </w:tabs>
        <w:spacing w:before="44" w:after="0" w:line="364" w:lineRule="auto"/>
        <w:ind w:left="143" w:right="3146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expiry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date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NOT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between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'2027-01-01'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'2028-12-31'. Query-</w:t>
      </w:r>
    </w:p>
    <w:p w14:paraId="3849E8BC">
      <w:pPr>
        <w:spacing w:before="96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expdate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between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'2027-01-01'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'2028-12-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31';</w:t>
      </w:r>
    </w:p>
    <w:p w14:paraId="50537CC6">
      <w:pPr>
        <w:pStyle w:val="13"/>
        <w:spacing w:before="15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6E76AC66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638175</wp:posOffset>
            </wp:positionH>
            <wp:positionV relativeFrom="paragraph">
              <wp:posOffset>168910</wp:posOffset>
            </wp:positionV>
            <wp:extent cx="6409690" cy="2283460"/>
            <wp:effectExtent l="0" t="0" r="0" b="0"/>
            <wp:wrapTopAndBottom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9436" cy="2283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F2A05E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73E996BF">
      <w:pPr>
        <w:pStyle w:val="15"/>
        <w:numPr>
          <w:ilvl w:val="0"/>
          <w:numId w:val="2"/>
        </w:numPr>
        <w:tabs>
          <w:tab w:val="left" w:pos="471"/>
        </w:tabs>
        <w:spacing w:before="44" w:after="0" w:line="364" w:lineRule="auto"/>
        <w:ind w:left="143" w:right="1561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quantity,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when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divided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5,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has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remainder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0.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Use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modulo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(%)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operator. Query-</w:t>
      </w:r>
    </w:p>
    <w:p w14:paraId="230EE639">
      <w:pPr>
        <w:spacing w:before="96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pname,qty%5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qty%5=0;</w:t>
      </w:r>
    </w:p>
    <w:p w14:paraId="26C823FC">
      <w:pPr>
        <w:pStyle w:val="13"/>
        <w:spacing w:before="15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63C93B57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638175</wp:posOffset>
            </wp:positionH>
            <wp:positionV relativeFrom="paragraph">
              <wp:posOffset>168910</wp:posOffset>
            </wp:positionV>
            <wp:extent cx="6474460" cy="3787775"/>
            <wp:effectExtent l="0" t="0" r="0" b="0"/>
            <wp:wrapTopAndBottom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4396" cy="3787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AA612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6906AC3E">
      <w:pPr>
        <w:pStyle w:val="15"/>
        <w:numPr>
          <w:ilvl w:val="0"/>
          <w:numId w:val="2"/>
        </w:numPr>
        <w:tabs>
          <w:tab w:val="left" w:pos="471"/>
        </w:tabs>
        <w:spacing w:before="44" w:after="0" w:line="364" w:lineRule="auto"/>
        <w:ind w:left="143" w:right="3002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quantity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greater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than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20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category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NOT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2. Query-</w:t>
      </w:r>
    </w:p>
    <w:p w14:paraId="452A9AE5">
      <w:pPr>
        <w:spacing w:before="96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qty&gt;20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cid!=2;</w:t>
      </w:r>
    </w:p>
    <w:p w14:paraId="5215C635">
      <w:pPr>
        <w:pStyle w:val="13"/>
        <w:spacing w:before="15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210D2744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638175</wp:posOffset>
            </wp:positionH>
            <wp:positionV relativeFrom="paragraph">
              <wp:posOffset>168275</wp:posOffset>
            </wp:positionV>
            <wp:extent cx="6486525" cy="2529840"/>
            <wp:effectExtent l="0" t="0" r="0" b="0"/>
            <wp:wrapTopAndBottom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6281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BC1D52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6E657F40">
      <w:pPr>
        <w:pStyle w:val="15"/>
        <w:numPr>
          <w:ilvl w:val="0"/>
          <w:numId w:val="2"/>
        </w:numPr>
        <w:tabs>
          <w:tab w:val="left" w:pos="471"/>
        </w:tabs>
        <w:spacing w:before="44" w:after="0" w:line="276" w:lineRule="auto"/>
        <w:ind w:left="143" w:right="718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where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either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quantity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between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10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20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category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1,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quantity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between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30 and 50 AND category ID is 2.</w:t>
      </w:r>
    </w:p>
    <w:p w14:paraId="2254988E">
      <w:pPr>
        <w:pStyle w:val="13"/>
        <w:spacing w:before="100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13CB77A3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qty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between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10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20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cid=1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qty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between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30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50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cid=2;</w:t>
      </w:r>
    </w:p>
    <w:p w14:paraId="6B83A4FB">
      <w:pPr>
        <w:pStyle w:val="13"/>
        <w:spacing w:before="15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14223D66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638175</wp:posOffset>
            </wp:positionH>
            <wp:positionV relativeFrom="paragraph">
              <wp:posOffset>168910</wp:posOffset>
            </wp:positionV>
            <wp:extent cx="6441440" cy="1889125"/>
            <wp:effectExtent l="0" t="0" r="0" b="0"/>
            <wp:wrapTopAndBottom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1483" cy="1888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11E09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328152C8">
      <w:pPr>
        <w:pStyle w:val="4"/>
        <w:pBdr>
          <w:bottom w:val="single" w:color="auto" w:sz="4" w:space="0"/>
        </w:pBdr>
        <w:spacing w:before="6"/>
        <w:rPr>
          <w:rFonts w:hint="default" w:ascii="Times New Roman" w:hAnsi="Times New Roman" w:cs="Times New Roman"/>
          <w:spacing w:val="-2"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sz w:val="32"/>
          <w:szCs w:val="32"/>
          <w:u w:val="single"/>
        </w:rPr>
        <w:t>LIKE</w:t>
      </w:r>
      <w:r>
        <w:rPr>
          <w:rFonts w:hint="default" w:ascii="Times New Roman" w:hAnsi="Times New Roman" w:cs="Times New Roman"/>
          <w:spacing w:val="-18"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u w:val="single"/>
        </w:rPr>
        <w:t>OPERATOR</w:t>
      </w:r>
      <w:r>
        <w:rPr>
          <w:rFonts w:hint="default" w:ascii="Times New Roman" w:hAnsi="Times New Roman" w:cs="Times New Roman"/>
          <w:spacing w:val="-18"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u w:val="single"/>
        </w:rPr>
        <w:t>PRACTICE</w:t>
      </w:r>
      <w:r>
        <w:rPr>
          <w:rFonts w:hint="default" w:ascii="Times New Roman" w:hAnsi="Times New Roman" w:cs="Times New Roman"/>
          <w:spacing w:val="-18"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/>
          <w:spacing w:val="-2"/>
          <w:sz w:val="32"/>
          <w:szCs w:val="32"/>
          <w:u w:val="single"/>
        </w:rPr>
        <w:t>QUESTIONS</w:t>
      </w:r>
    </w:p>
    <w:p w14:paraId="3A1C338D">
      <w:pPr>
        <w:pStyle w:val="4"/>
        <w:pBdr>
          <w:bottom w:val="single" w:color="auto" w:sz="4" w:space="0"/>
        </w:pBdr>
        <w:spacing w:before="6"/>
        <w:rPr>
          <w:rFonts w:hint="default" w:ascii="Times New Roman" w:hAnsi="Times New Roman" w:cs="Times New Roman"/>
          <w:spacing w:val="-2"/>
          <w:sz w:val="32"/>
          <w:szCs w:val="32"/>
          <w:u w:val="single"/>
        </w:rPr>
      </w:pPr>
    </w:p>
    <w:p w14:paraId="6866414C">
      <w:pPr>
        <w:pStyle w:val="4"/>
        <w:spacing w:before="6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0AFDE67B">
      <w:pPr>
        <w:pStyle w:val="4"/>
        <w:spacing w:before="6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6623A8CF">
      <w:pPr>
        <w:pStyle w:val="15"/>
        <w:numPr>
          <w:ilvl w:val="0"/>
          <w:numId w:val="3"/>
        </w:numPr>
        <w:tabs>
          <w:tab w:val="left" w:pos="353"/>
        </w:tabs>
        <w:spacing w:before="256" w:after="0" w:line="240" w:lineRule="auto"/>
        <w:ind w:left="353" w:right="0" w:hanging="21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pname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starts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'W'.</w:t>
      </w:r>
    </w:p>
    <w:p w14:paraId="188B7132">
      <w:pPr>
        <w:pStyle w:val="13"/>
        <w:spacing w:before="119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08CA3CA2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'W%';</w:t>
      </w:r>
    </w:p>
    <w:p w14:paraId="48BAFA3D">
      <w:pPr>
        <w:pStyle w:val="13"/>
        <w:spacing w:before="139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0A750763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661670</wp:posOffset>
            </wp:positionH>
            <wp:positionV relativeFrom="paragraph">
              <wp:posOffset>168275</wp:posOffset>
            </wp:positionV>
            <wp:extent cx="6373495" cy="1581785"/>
            <wp:effectExtent l="0" t="0" r="0" b="0"/>
            <wp:wrapTopAndBottom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3577" cy="1581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3F93C1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591798B8">
      <w:pPr>
        <w:pStyle w:val="15"/>
        <w:numPr>
          <w:ilvl w:val="0"/>
          <w:numId w:val="3"/>
        </w:numPr>
        <w:tabs>
          <w:tab w:val="left" w:pos="353"/>
        </w:tabs>
        <w:spacing w:before="44" w:after="0" w:line="240" w:lineRule="auto"/>
        <w:ind w:left="353" w:right="0" w:hanging="21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pname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ends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'e'.</w:t>
      </w:r>
    </w:p>
    <w:p w14:paraId="3980F96F">
      <w:pPr>
        <w:pStyle w:val="13"/>
        <w:spacing w:before="11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6118731D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'%e';</w:t>
      </w:r>
    </w:p>
    <w:p w14:paraId="7C457C92">
      <w:pPr>
        <w:pStyle w:val="13"/>
        <w:spacing w:before="139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36551FFA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661670</wp:posOffset>
            </wp:positionH>
            <wp:positionV relativeFrom="paragraph">
              <wp:posOffset>168910</wp:posOffset>
            </wp:positionV>
            <wp:extent cx="6410325" cy="2007235"/>
            <wp:effectExtent l="0" t="0" r="0" b="0"/>
            <wp:wrapTopAndBottom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0099" cy="2007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36B6E0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4D833A8E">
      <w:pPr>
        <w:pStyle w:val="15"/>
        <w:numPr>
          <w:ilvl w:val="0"/>
          <w:numId w:val="3"/>
        </w:numPr>
        <w:tabs>
          <w:tab w:val="left" w:pos="353"/>
        </w:tabs>
        <w:spacing w:before="44" w:after="0" w:line="240" w:lineRule="auto"/>
        <w:ind w:left="353" w:right="0" w:hanging="21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pname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contains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letter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'a'.</w:t>
      </w:r>
    </w:p>
    <w:p w14:paraId="39D21E3C">
      <w:pPr>
        <w:pStyle w:val="13"/>
        <w:spacing w:before="11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13BC61E9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'%a%';</w:t>
      </w:r>
    </w:p>
    <w:p w14:paraId="2AD92128">
      <w:pPr>
        <w:pStyle w:val="13"/>
        <w:spacing w:before="139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07E76BC8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661670</wp:posOffset>
            </wp:positionH>
            <wp:positionV relativeFrom="paragraph">
              <wp:posOffset>168910</wp:posOffset>
            </wp:positionV>
            <wp:extent cx="6426835" cy="3872865"/>
            <wp:effectExtent l="0" t="0" r="0" b="0"/>
            <wp:wrapTopAndBottom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6614" cy="387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EED34F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37BC4E08">
      <w:pPr>
        <w:pStyle w:val="15"/>
        <w:numPr>
          <w:ilvl w:val="0"/>
          <w:numId w:val="3"/>
        </w:numPr>
        <w:tabs>
          <w:tab w:val="left" w:pos="353"/>
        </w:tabs>
        <w:spacing w:before="44" w:after="0" w:line="240" w:lineRule="auto"/>
        <w:ind w:left="353" w:right="0" w:hanging="21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pname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contains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word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'Wash'.</w:t>
      </w:r>
    </w:p>
    <w:p w14:paraId="56E4C4FB">
      <w:pPr>
        <w:pStyle w:val="13"/>
        <w:spacing w:before="11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0FE08F64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'%Wash%';</w:t>
      </w:r>
    </w:p>
    <w:p w14:paraId="28DB99FE">
      <w:pPr>
        <w:pStyle w:val="13"/>
        <w:spacing w:before="139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65AC7671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84864" behindDoc="1" locked="0" layoutInCell="1" allowOverlap="1">
            <wp:simplePos x="0" y="0"/>
            <wp:positionH relativeFrom="page">
              <wp:posOffset>661670</wp:posOffset>
            </wp:positionH>
            <wp:positionV relativeFrom="paragraph">
              <wp:posOffset>168275</wp:posOffset>
            </wp:positionV>
            <wp:extent cx="6424295" cy="1603375"/>
            <wp:effectExtent l="0" t="0" r="0" b="0"/>
            <wp:wrapTopAndBottom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4005" cy="1603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CC0A9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19FA0D06">
      <w:pPr>
        <w:pStyle w:val="15"/>
        <w:numPr>
          <w:ilvl w:val="0"/>
          <w:numId w:val="3"/>
        </w:numPr>
        <w:tabs>
          <w:tab w:val="left" w:pos="353"/>
        </w:tabs>
        <w:spacing w:before="44" w:after="0" w:line="240" w:lineRule="auto"/>
        <w:ind w:left="353" w:right="0" w:hanging="21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pname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starts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'C'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has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any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number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characters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after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>it.</w:t>
      </w:r>
    </w:p>
    <w:p w14:paraId="63FDB274">
      <w:pPr>
        <w:pStyle w:val="13"/>
        <w:spacing w:before="11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27D2A4AB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'C%';</w:t>
      </w:r>
    </w:p>
    <w:p w14:paraId="1A7E2CCE">
      <w:pPr>
        <w:pStyle w:val="13"/>
        <w:spacing w:before="139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1046BD62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84864" behindDoc="1" locked="0" layoutInCell="1" allowOverlap="1">
            <wp:simplePos x="0" y="0"/>
            <wp:positionH relativeFrom="page">
              <wp:posOffset>661670</wp:posOffset>
            </wp:positionH>
            <wp:positionV relativeFrom="paragraph">
              <wp:posOffset>168910</wp:posOffset>
            </wp:positionV>
            <wp:extent cx="6409055" cy="1562100"/>
            <wp:effectExtent l="0" t="0" r="0" b="0"/>
            <wp:wrapTopAndBottom/>
            <wp:docPr id="50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9344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E2C73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6C30B06F">
      <w:pPr>
        <w:pStyle w:val="15"/>
        <w:numPr>
          <w:ilvl w:val="0"/>
          <w:numId w:val="3"/>
        </w:numPr>
        <w:tabs>
          <w:tab w:val="left" w:pos="353"/>
        </w:tabs>
        <w:spacing w:before="44" w:after="0" w:line="240" w:lineRule="auto"/>
        <w:ind w:left="353" w:right="0" w:hanging="21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pname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has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exactly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6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characters.</w:t>
      </w:r>
    </w:p>
    <w:p w14:paraId="57D2CF18">
      <w:pPr>
        <w:pStyle w:val="13"/>
        <w:spacing w:before="11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1DD85DA4">
      <w:pPr>
        <w:tabs>
          <w:tab w:val="left" w:pos="4945"/>
        </w:tabs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'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ab/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';</w:t>
      </w:r>
    </w:p>
    <w:p w14:paraId="72ADA6E1">
      <w:pPr>
        <w:pStyle w:val="13"/>
        <w:spacing w:before="139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1C13F703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85888" behindDoc="1" locked="0" layoutInCell="1" allowOverlap="1">
            <wp:simplePos x="0" y="0"/>
            <wp:positionH relativeFrom="page">
              <wp:posOffset>661670</wp:posOffset>
            </wp:positionH>
            <wp:positionV relativeFrom="paragraph">
              <wp:posOffset>168910</wp:posOffset>
            </wp:positionV>
            <wp:extent cx="6386830" cy="1367790"/>
            <wp:effectExtent l="0" t="0" r="0" b="0"/>
            <wp:wrapTopAndBottom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7053" cy="136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23C70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59798890">
      <w:pPr>
        <w:pStyle w:val="15"/>
        <w:numPr>
          <w:ilvl w:val="0"/>
          <w:numId w:val="3"/>
        </w:numPr>
        <w:tabs>
          <w:tab w:val="left" w:pos="353"/>
        </w:tabs>
        <w:spacing w:before="44" w:after="0" w:line="240" w:lineRule="auto"/>
        <w:ind w:left="353" w:right="0" w:hanging="21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pname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has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exactly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5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characters.</w:t>
      </w:r>
    </w:p>
    <w:p w14:paraId="4B8089DA">
      <w:pPr>
        <w:pStyle w:val="13"/>
        <w:spacing w:before="11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2824BF4E">
      <w:pPr>
        <w:tabs>
          <w:tab w:val="left" w:pos="4840"/>
        </w:tabs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'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ab/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';</w:t>
      </w:r>
    </w:p>
    <w:p w14:paraId="26977A70">
      <w:pPr>
        <w:pStyle w:val="13"/>
        <w:spacing w:before="139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3322CEB6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85888" behindDoc="1" locked="0" layoutInCell="1" allowOverlap="1">
            <wp:simplePos x="0" y="0"/>
            <wp:positionH relativeFrom="page">
              <wp:posOffset>661670</wp:posOffset>
            </wp:positionH>
            <wp:positionV relativeFrom="paragraph">
              <wp:posOffset>168275</wp:posOffset>
            </wp:positionV>
            <wp:extent cx="6438265" cy="965200"/>
            <wp:effectExtent l="0" t="0" r="8255" b="10160"/>
            <wp:wrapTopAndBottom/>
            <wp:docPr id="52" name="Imag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7994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E1CBC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1C4D8578">
      <w:pPr>
        <w:pStyle w:val="15"/>
        <w:numPr>
          <w:ilvl w:val="0"/>
          <w:numId w:val="3"/>
        </w:numPr>
        <w:tabs>
          <w:tab w:val="left" w:pos="353"/>
        </w:tabs>
        <w:spacing w:before="44" w:after="0" w:line="240" w:lineRule="auto"/>
        <w:ind w:left="353" w:right="0" w:hanging="21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pname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has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'e'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as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second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character.</w:t>
      </w:r>
    </w:p>
    <w:p w14:paraId="4BD8F559">
      <w:pPr>
        <w:pStyle w:val="13"/>
        <w:spacing w:before="11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70FEF02B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'_e%';</w:t>
      </w:r>
    </w:p>
    <w:p w14:paraId="5BC500C5">
      <w:pPr>
        <w:pStyle w:val="13"/>
        <w:spacing w:before="139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435CF66A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86912" behindDoc="1" locked="0" layoutInCell="1" allowOverlap="1">
            <wp:simplePos x="0" y="0"/>
            <wp:positionH relativeFrom="page">
              <wp:posOffset>661670</wp:posOffset>
            </wp:positionH>
            <wp:positionV relativeFrom="paragraph">
              <wp:posOffset>168910</wp:posOffset>
            </wp:positionV>
            <wp:extent cx="6395085" cy="1945640"/>
            <wp:effectExtent l="0" t="0" r="0" b="0"/>
            <wp:wrapTopAndBottom/>
            <wp:docPr id="53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5209" cy="1945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7B2F1C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6117342F">
      <w:pPr>
        <w:pStyle w:val="15"/>
        <w:numPr>
          <w:ilvl w:val="0"/>
          <w:numId w:val="3"/>
        </w:numPr>
        <w:tabs>
          <w:tab w:val="left" w:pos="353"/>
        </w:tabs>
        <w:spacing w:before="44" w:after="0" w:line="240" w:lineRule="auto"/>
        <w:ind w:left="353" w:right="0" w:hanging="21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pname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has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'a'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as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third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character.</w:t>
      </w:r>
    </w:p>
    <w:p w14:paraId="11385F4C">
      <w:pPr>
        <w:pStyle w:val="13"/>
        <w:spacing w:before="11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6A247986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'</w:t>
      </w:r>
      <w:r>
        <w:rPr>
          <w:rFonts w:hint="default" w:ascii="Times New Roman" w:hAnsi="Times New Roman" w:cs="Times New Roman"/>
          <w:spacing w:val="53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a%';</w:t>
      </w:r>
    </w:p>
    <w:p w14:paraId="643B7393">
      <w:pPr>
        <w:pStyle w:val="13"/>
        <w:spacing w:before="139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72CF01A0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86912" behindDoc="1" locked="0" layoutInCell="1" allowOverlap="1">
            <wp:simplePos x="0" y="0"/>
            <wp:positionH relativeFrom="page">
              <wp:posOffset>661670</wp:posOffset>
            </wp:positionH>
            <wp:positionV relativeFrom="paragraph">
              <wp:posOffset>168275</wp:posOffset>
            </wp:positionV>
            <wp:extent cx="6424930" cy="1433195"/>
            <wp:effectExtent l="0" t="0" r="0" b="0"/>
            <wp:wrapTopAndBottom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4937" cy="1433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2DC27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56185E12">
      <w:pPr>
        <w:pStyle w:val="15"/>
        <w:numPr>
          <w:ilvl w:val="0"/>
          <w:numId w:val="3"/>
        </w:numPr>
        <w:tabs>
          <w:tab w:val="left" w:pos="459"/>
        </w:tabs>
        <w:spacing w:before="44" w:after="0" w:line="240" w:lineRule="auto"/>
        <w:ind w:left="459" w:right="0" w:hanging="316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pname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starts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'P'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ends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'k'.</w:t>
      </w:r>
    </w:p>
    <w:p w14:paraId="6266DC60">
      <w:pPr>
        <w:pStyle w:val="13"/>
        <w:spacing w:before="11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46CFABDD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'P%k';</w:t>
      </w:r>
    </w:p>
    <w:p w14:paraId="3E4B843B">
      <w:pPr>
        <w:pStyle w:val="13"/>
        <w:spacing w:before="139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4CFA4A8C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661670</wp:posOffset>
            </wp:positionH>
            <wp:positionV relativeFrom="paragraph">
              <wp:posOffset>168275</wp:posOffset>
            </wp:positionV>
            <wp:extent cx="6424930" cy="1556385"/>
            <wp:effectExtent l="0" t="0" r="0" b="0"/>
            <wp:wrapTopAndBottom/>
            <wp:docPr id="55" name="Imag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4833" cy="1556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02349B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0E4315D9">
      <w:pPr>
        <w:pStyle w:val="15"/>
        <w:numPr>
          <w:ilvl w:val="0"/>
          <w:numId w:val="3"/>
        </w:numPr>
        <w:tabs>
          <w:tab w:val="left" w:pos="459"/>
        </w:tabs>
        <w:spacing w:before="44" w:after="0" w:line="240" w:lineRule="auto"/>
        <w:ind w:left="459" w:right="0" w:hanging="316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pname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contains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'er'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anywhere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name.</w:t>
      </w:r>
    </w:p>
    <w:p w14:paraId="1A82AD45">
      <w:pPr>
        <w:pStyle w:val="13"/>
        <w:spacing w:before="11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6CB4174A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'%er%';</w:t>
      </w:r>
    </w:p>
    <w:p w14:paraId="77E70BB2">
      <w:pPr>
        <w:pStyle w:val="13"/>
        <w:spacing w:before="139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7429EB16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661670</wp:posOffset>
            </wp:positionH>
            <wp:positionV relativeFrom="paragraph">
              <wp:posOffset>168275</wp:posOffset>
            </wp:positionV>
            <wp:extent cx="6437630" cy="2016125"/>
            <wp:effectExtent l="0" t="0" r="0" b="0"/>
            <wp:wrapTopAndBottom/>
            <wp:docPr id="56" name="Imag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7778" cy="2015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F5D40C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499D89E0">
      <w:pPr>
        <w:pStyle w:val="15"/>
        <w:numPr>
          <w:ilvl w:val="0"/>
          <w:numId w:val="3"/>
        </w:numPr>
        <w:tabs>
          <w:tab w:val="left" w:pos="459"/>
        </w:tabs>
        <w:spacing w:before="44" w:after="0" w:line="240" w:lineRule="auto"/>
        <w:ind w:left="459" w:right="0" w:hanging="316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pname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starts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either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'M'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'W'.</w:t>
      </w:r>
    </w:p>
    <w:p w14:paraId="18BAA567">
      <w:pPr>
        <w:pStyle w:val="13"/>
        <w:spacing w:before="11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60C49E23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'M%'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'W%';</w:t>
      </w:r>
    </w:p>
    <w:p w14:paraId="3B815B74">
      <w:pPr>
        <w:pStyle w:val="13"/>
        <w:spacing w:before="139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33FD81D5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88960" behindDoc="1" locked="0" layoutInCell="1" allowOverlap="1">
            <wp:simplePos x="0" y="0"/>
            <wp:positionH relativeFrom="page">
              <wp:posOffset>661670</wp:posOffset>
            </wp:positionH>
            <wp:positionV relativeFrom="paragraph">
              <wp:posOffset>168910</wp:posOffset>
            </wp:positionV>
            <wp:extent cx="6379845" cy="1790700"/>
            <wp:effectExtent l="0" t="0" r="0" b="0"/>
            <wp:wrapTopAndBottom/>
            <wp:docPr id="57" name="Imag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9868" cy="1790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182F21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207C5446">
      <w:pPr>
        <w:pStyle w:val="15"/>
        <w:numPr>
          <w:ilvl w:val="0"/>
          <w:numId w:val="3"/>
        </w:numPr>
        <w:tabs>
          <w:tab w:val="left" w:pos="459"/>
        </w:tabs>
        <w:spacing w:before="44" w:after="0" w:line="240" w:lineRule="auto"/>
        <w:ind w:left="459" w:right="0" w:hanging="316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pname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does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not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start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'W'.</w:t>
      </w:r>
    </w:p>
    <w:p w14:paraId="49D41038">
      <w:pPr>
        <w:pStyle w:val="13"/>
        <w:spacing w:before="11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7F9D9D2F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'W%';</w:t>
      </w:r>
    </w:p>
    <w:p w14:paraId="61B884F4">
      <w:pPr>
        <w:pStyle w:val="13"/>
        <w:spacing w:before="139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49311A0D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88960" behindDoc="1" locked="0" layoutInCell="1" allowOverlap="1">
            <wp:simplePos x="0" y="0"/>
            <wp:positionH relativeFrom="page">
              <wp:posOffset>661670</wp:posOffset>
            </wp:positionH>
            <wp:positionV relativeFrom="paragraph">
              <wp:posOffset>168910</wp:posOffset>
            </wp:positionV>
            <wp:extent cx="6415405" cy="4359275"/>
            <wp:effectExtent l="0" t="0" r="0" b="0"/>
            <wp:wrapTopAndBottom/>
            <wp:docPr id="58" name="Imag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5482" cy="4359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1DC0E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78FCFABC">
      <w:pPr>
        <w:pStyle w:val="15"/>
        <w:numPr>
          <w:ilvl w:val="0"/>
          <w:numId w:val="3"/>
        </w:numPr>
        <w:tabs>
          <w:tab w:val="left" w:pos="459"/>
        </w:tabs>
        <w:spacing w:before="44" w:after="0" w:line="240" w:lineRule="auto"/>
        <w:ind w:left="459" w:right="0" w:hanging="316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pname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does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not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contain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letter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'a'.</w:t>
      </w:r>
    </w:p>
    <w:p w14:paraId="4E63A75B">
      <w:pPr>
        <w:pStyle w:val="13"/>
        <w:spacing w:before="11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4DC33CCF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'%a%';</w:t>
      </w:r>
    </w:p>
    <w:p w14:paraId="4BAB3195">
      <w:pPr>
        <w:pStyle w:val="13"/>
        <w:spacing w:before="139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422E73A7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page">
              <wp:posOffset>661670</wp:posOffset>
            </wp:positionH>
            <wp:positionV relativeFrom="paragraph">
              <wp:posOffset>168275</wp:posOffset>
            </wp:positionV>
            <wp:extent cx="6423025" cy="2020570"/>
            <wp:effectExtent l="0" t="0" r="0" b="0"/>
            <wp:wrapTopAndBottom/>
            <wp:docPr id="59" name="Imag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2994" cy="2020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D8BFC6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0406CD9B">
      <w:pPr>
        <w:pStyle w:val="15"/>
        <w:numPr>
          <w:ilvl w:val="0"/>
          <w:numId w:val="3"/>
        </w:numPr>
        <w:tabs>
          <w:tab w:val="left" w:pos="459"/>
        </w:tabs>
        <w:spacing w:before="44" w:after="0" w:line="240" w:lineRule="auto"/>
        <w:ind w:left="459" w:right="0" w:hanging="316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pid,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pname,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qty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starts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'E'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quantity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greater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than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>10.</w:t>
      </w:r>
    </w:p>
    <w:p w14:paraId="5DA40F93">
      <w:pPr>
        <w:pStyle w:val="13"/>
        <w:spacing w:before="11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748B1EE4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pid,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qty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'E%'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qty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&gt;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10;</w:t>
      </w:r>
    </w:p>
    <w:p w14:paraId="0C82A76A">
      <w:pPr>
        <w:pStyle w:val="13"/>
        <w:spacing w:before="139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56D9503B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page">
              <wp:posOffset>661670</wp:posOffset>
            </wp:positionH>
            <wp:positionV relativeFrom="paragraph">
              <wp:posOffset>168910</wp:posOffset>
            </wp:positionV>
            <wp:extent cx="6377940" cy="1365885"/>
            <wp:effectExtent l="0" t="0" r="0" b="0"/>
            <wp:wrapTopAndBottom/>
            <wp:docPr id="60" name="Imag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8159" cy="136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158211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6687D27C">
      <w:pPr>
        <w:pStyle w:val="15"/>
        <w:numPr>
          <w:ilvl w:val="0"/>
          <w:numId w:val="3"/>
        </w:numPr>
        <w:tabs>
          <w:tab w:val="left" w:pos="459"/>
        </w:tabs>
        <w:spacing w:before="44" w:after="0" w:line="240" w:lineRule="auto"/>
        <w:ind w:left="459" w:right="0" w:hanging="316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contains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'a'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cid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either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>5.</w:t>
      </w:r>
    </w:p>
    <w:p w14:paraId="45E91282">
      <w:pPr>
        <w:pStyle w:val="13"/>
        <w:spacing w:before="11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0A45E09E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'%a%'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cid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(1,5);</w:t>
      </w:r>
    </w:p>
    <w:p w14:paraId="1B61EED8">
      <w:pPr>
        <w:pStyle w:val="13"/>
        <w:spacing w:before="139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0CADC89D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91008" behindDoc="1" locked="0" layoutInCell="1" allowOverlap="1">
            <wp:simplePos x="0" y="0"/>
            <wp:positionH relativeFrom="page">
              <wp:posOffset>661670</wp:posOffset>
            </wp:positionH>
            <wp:positionV relativeFrom="paragraph">
              <wp:posOffset>168275</wp:posOffset>
            </wp:positionV>
            <wp:extent cx="6436360" cy="2310130"/>
            <wp:effectExtent l="0" t="0" r="0" b="0"/>
            <wp:wrapTopAndBottom/>
            <wp:docPr id="61" name="Imag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6483" cy="2310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F37B9B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21DD732A">
      <w:pPr>
        <w:pStyle w:val="15"/>
        <w:numPr>
          <w:ilvl w:val="0"/>
          <w:numId w:val="3"/>
        </w:numPr>
        <w:tabs>
          <w:tab w:val="left" w:pos="459"/>
        </w:tabs>
        <w:spacing w:before="44" w:after="0" w:line="240" w:lineRule="auto"/>
        <w:ind w:left="459" w:right="0" w:hanging="316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starts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'S'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ends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'e'.</w:t>
      </w:r>
    </w:p>
    <w:p w14:paraId="1C9282E7">
      <w:pPr>
        <w:pStyle w:val="13"/>
        <w:spacing w:before="11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234EB532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'S%'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'%e';</w:t>
      </w:r>
    </w:p>
    <w:p w14:paraId="21EE04BF">
      <w:pPr>
        <w:pStyle w:val="13"/>
        <w:spacing w:before="139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6E78353E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91008" behindDoc="1" locked="0" layoutInCell="1" allowOverlap="1">
            <wp:simplePos x="0" y="0"/>
            <wp:positionH relativeFrom="page">
              <wp:posOffset>661670</wp:posOffset>
            </wp:positionH>
            <wp:positionV relativeFrom="paragraph">
              <wp:posOffset>168275</wp:posOffset>
            </wp:positionV>
            <wp:extent cx="6421755" cy="2124710"/>
            <wp:effectExtent l="0" t="0" r="0" b="0"/>
            <wp:wrapTopAndBottom/>
            <wp:docPr id="62" name="Imag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1940" cy="2124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959C42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0A6CE3C1">
      <w:pPr>
        <w:pStyle w:val="15"/>
        <w:numPr>
          <w:ilvl w:val="0"/>
          <w:numId w:val="3"/>
        </w:numPr>
        <w:tabs>
          <w:tab w:val="left" w:pos="459"/>
        </w:tabs>
        <w:spacing w:before="44" w:after="0" w:line="240" w:lineRule="auto"/>
        <w:ind w:left="459" w:right="0" w:hanging="316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contains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'o'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quantity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between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10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>30.</w:t>
      </w:r>
    </w:p>
    <w:p w14:paraId="21456B4F">
      <w:pPr>
        <w:pStyle w:val="13"/>
        <w:spacing w:before="11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2D469DD3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'%o%'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qty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BETWEEN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10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30;</w:t>
      </w:r>
    </w:p>
    <w:p w14:paraId="43BF45ED">
      <w:pPr>
        <w:pStyle w:val="13"/>
        <w:spacing w:before="139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7EA84BE1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92032" behindDoc="1" locked="0" layoutInCell="1" allowOverlap="1">
            <wp:simplePos x="0" y="0"/>
            <wp:positionH relativeFrom="page">
              <wp:posOffset>661670</wp:posOffset>
            </wp:positionH>
            <wp:positionV relativeFrom="paragraph">
              <wp:posOffset>168910</wp:posOffset>
            </wp:positionV>
            <wp:extent cx="6422390" cy="2343150"/>
            <wp:effectExtent l="0" t="0" r="0" b="0"/>
            <wp:wrapTopAndBottom/>
            <wp:docPr id="63" name="Imag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2579" cy="234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15D1AA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5B58956E">
      <w:pPr>
        <w:pStyle w:val="15"/>
        <w:numPr>
          <w:ilvl w:val="0"/>
          <w:numId w:val="3"/>
        </w:numPr>
        <w:tabs>
          <w:tab w:val="left" w:pos="459"/>
        </w:tabs>
        <w:spacing w:before="44" w:after="0" w:line="240" w:lineRule="auto"/>
        <w:ind w:left="459" w:right="0" w:hanging="316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starts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'C'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but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does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not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contain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'r'.</w:t>
      </w:r>
    </w:p>
    <w:p w14:paraId="0E616D66">
      <w:pPr>
        <w:pStyle w:val="13"/>
        <w:spacing w:before="11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598A82D5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'C%'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'%r%';</w:t>
      </w:r>
    </w:p>
    <w:p w14:paraId="583600E2">
      <w:pPr>
        <w:pStyle w:val="13"/>
        <w:spacing w:before="139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134B294F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92032" behindDoc="1" locked="0" layoutInCell="1" allowOverlap="1">
            <wp:simplePos x="0" y="0"/>
            <wp:positionH relativeFrom="page">
              <wp:posOffset>661670</wp:posOffset>
            </wp:positionH>
            <wp:positionV relativeFrom="paragraph">
              <wp:posOffset>168910</wp:posOffset>
            </wp:positionV>
            <wp:extent cx="6385560" cy="1433830"/>
            <wp:effectExtent l="0" t="0" r="0" b="0"/>
            <wp:wrapTopAndBottom/>
            <wp:docPr id="64" name="Imag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5638" cy="1433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FD1D5A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2FD7B345">
      <w:pPr>
        <w:pStyle w:val="15"/>
        <w:numPr>
          <w:ilvl w:val="0"/>
          <w:numId w:val="3"/>
        </w:numPr>
        <w:tabs>
          <w:tab w:val="left" w:pos="459"/>
        </w:tabs>
        <w:spacing w:before="44" w:after="0" w:line="240" w:lineRule="auto"/>
        <w:ind w:left="459" w:right="0" w:hanging="316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contains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'a'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'e',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quantity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greater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than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>20.</w:t>
      </w:r>
    </w:p>
    <w:p w14:paraId="483A680E">
      <w:pPr>
        <w:pStyle w:val="13"/>
        <w:spacing w:before="11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175C2424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(pname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'%a%'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'%e%')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qty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&gt;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20;</w:t>
      </w:r>
    </w:p>
    <w:p w14:paraId="4F593831">
      <w:pPr>
        <w:pStyle w:val="13"/>
        <w:spacing w:before="139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7F1DAD99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93056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168910</wp:posOffset>
            </wp:positionV>
            <wp:extent cx="6691630" cy="2686050"/>
            <wp:effectExtent l="0" t="0" r="0" b="0"/>
            <wp:wrapTopAndBottom/>
            <wp:docPr id="65" name="Imag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1563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14EECC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44F871D8">
      <w:pPr>
        <w:pStyle w:val="15"/>
        <w:numPr>
          <w:ilvl w:val="0"/>
          <w:numId w:val="3"/>
        </w:numPr>
        <w:tabs>
          <w:tab w:val="left" w:pos="459"/>
        </w:tabs>
        <w:spacing w:before="44" w:after="0" w:line="240" w:lineRule="auto"/>
        <w:ind w:left="459" w:right="0" w:hanging="316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Find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starts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'M'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'P'.</w:t>
      </w:r>
    </w:p>
    <w:p w14:paraId="215DFE40">
      <w:pPr>
        <w:pStyle w:val="13"/>
        <w:spacing w:before="11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674B4B4B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'M%'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'P%';</w:t>
      </w:r>
    </w:p>
    <w:p w14:paraId="42DF2807">
      <w:pPr>
        <w:pStyle w:val="13"/>
        <w:spacing w:before="139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2DB2516F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93056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168910</wp:posOffset>
            </wp:positionV>
            <wp:extent cx="6713220" cy="1805940"/>
            <wp:effectExtent l="0" t="0" r="0" b="0"/>
            <wp:wrapTopAndBottom/>
            <wp:docPr id="66" name="Imag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318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39DE4E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74211419">
      <w:pPr>
        <w:pStyle w:val="15"/>
        <w:numPr>
          <w:ilvl w:val="0"/>
          <w:numId w:val="3"/>
        </w:numPr>
        <w:tabs>
          <w:tab w:val="left" w:pos="459"/>
        </w:tabs>
        <w:spacing w:before="44" w:after="0" w:line="240" w:lineRule="auto"/>
        <w:ind w:left="459" w:right="0" w:hanging="316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Find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contains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'a'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'e'.</w:t>
      </w:r>
    </w:p>
    <w:p w14:paraId="0CE98C6C">
      <w:pPr>
        <w:pStyle w:val="13"/>
        <w:spacing w:before="11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264362CD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'%a%'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'%e%';</w:t>
      </w:r>
    </w:p>
    <w:p w14:paraId="2E6596C5">
      <w:pPr>
        <w:pStyle w:val="13"/>
        <w:spacing w:before="139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7FFE3090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94080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168910</wp:posOffset>
            </wp:positionV>
            <wp:extent cx="6727190" cy="4652010"/>
            <wp:effectExtent l="0" t="0" r="0" b="0"/>
            <wp:wrapTopAndBottom/>
            <wp:docPr id="67" name="Imag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7352" cy="465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2E2207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5F4EBE91">
      <w:pPr>
        <w:pStyle w:val="15"/>
        <w:numPr>
          <w:ilvl w:val="0"/>
          <w:numId w:val="3"/>
        </w:numPr>
        <w:tabs>
          <w:tab w:val="left" w:pos="459"/>
        </w:tabs>
        <w:spacing w:before="44" w:after="0" w:line="240" w:lineRule="auto"/>
        <w:ind w:left="459" w:right="0" w:hanging="316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Find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 whose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 ends with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'e' or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't'.</w:t>
      </w:r>
    </w:p>
    <w:p w14:paraId="1D96AF79">
      <w:pPr>
        <w:pStyle w:val="13"/>
        <w:spacing w:before="11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0BB95EAA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'%e'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pname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'%t';</w:t>
      </w:r>
    </w:p>
    <w:p w14:paraId="48BC0680">
      <w:pPr>
        <w:pStyle w:val="13"/>
        <w:spacing w:before="139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6D5A4748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94080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168275</wp:posOffset>
            </wp:positionV>
            <wp:extent cx="6742430" cy="2573655"/>
            <wp:effectExtent l="0" t="0" r="0" b="0"/>
            <wp:wrapTopAndBottom/>
            <wp:docPr id="68" name="Imag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2287" cy="2573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9B26B8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0E6596C8">
      <w:pPr>
        <w:pStyle w:val="7"/>
        <w:rPr>
          <w:rFonts w:hint="default" w:ascii="Times New Roman" w:hAnsi="Times New Roman" w:cs="Times New Roman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sz w:val="32"/>
          <w:szCs w:val="32"/>
          <w:u w:val="none"/>
        </w:rPr>
        <w:t>Assignment</w:t>
      </w:r>
      <w:r>
        <w:rPr>
          <w:rFonts w:hint="default" w:ascii="Times New Roman" w:hAnsi="Times New Roman" w:cs="Times New Roman"/>
          <w:spacing w:val="-14"/>
          <w:sz w:val="32"/>
          <w:szCs w:val="32"/>
          <w:u w:val="none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u w:val="none"/>
        </w:rPr>
        <w:t>1</w:t>
      </w:r>
      <w:r>
        <w:rPr>
          <w:rFonts w:hint="default" w:ascii="Times New Roman" w:hAnsi="Times New Roman" w:cs="Times New Roman"/>
          <w:spacing w:val="-12"/>
          <w:sz w:val="32"/>
          <w:szCs w:val="32"/>
          <w:u w:val="none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u w:val="none"/>
        </w:rPr>
        <w:t>(DAY</w:t>
      </w:r>
      <w:r>
        <w:rPr>
          <w:rFonts w:hint="default" w:ascii="Times New Roman" w:hAnsi="Times New Roman" w:cs="Times New Roman"/>
          <w:spacing w:val="-12"/>
          <w:sz w:val="32"/>
          <w:szCs w:val="32"/>
          <w:u w:val="none"/>
        </w:rPr>
        <w:t xml:space="preserve"> </w:t>
      </w:r>
      <w:r>
        <w:rPr>
          <w:rFonts w:hint="default" w:ascii="Times New Roman" w:hAnsi="Times New Roman" w:cs="Times New Roman"/>
          <w:spacing w:val="-5"/>
          <w:sz w:val="32"/>
          <w:szCs w:val="32"/>
          <w:u w:val="none"/>
        </w:rPr>
        <w:t>02)</w:t>
      </w:r>
    </w:p>
    <w:p w14:paraId="7005B305">
      <w:pPr>
        <w:pStyle w:val="8"/>
        <w:spacing w:before="254"/>
        <w:ind w:left="2" w:right="359"/>
        <w:jc w:val="center"/>
        <w:rPr>
          <w:rFonts w:hint="default" w:ascii="Times New Roman" w:hAnsi="Times New Roman" w:cs="Times New Roman"/>
          <w:spacing w:val="-2"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sz w:val="32"/>
          <w:szCs w:val="32"/>
          <w:u w:val="single"/>
        </w:rPr>
        <w:t>SINGLE</w:t>
      </w:r>
      <w:r>
        <w:rPr>
          <w:rFonts w:hint="default" w:ascii="Times New Roman" w:hAnsi="Times New Roman" w:cs="Times New Roman"/>
          <w:spacing w:val="-8"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u w:val="single"/>
        </w:rPr>
        <w:t>ROW</w:t>
      </w:r>
      <w:r>
        <w:rPr>
          <w:rFonts w:hint="default" w:ascii="Times New Roman" w:hAnsi="Times New Roman" w:cs="Times New Roman"/>
          <w:spacing w:val="-6"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u w:val="single"/>
        </w:rPr>
        <w:t>FUNCTIONS</w:t>
      </w:r>
      <w:r>
        <w:rPr>
          <w:rFonts w:hint="default" w:ascii="Times New Roman" w:hAnsi="Times New Roman" w:cs="Times New Roman"/>
          <w:spacing w:val="-6"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u w:val="single"/>
        </w:rPr>
        <w:t>&amp;</w:t>
      </w:r>
      <w:r>
        <w:rPr>
          <w:rFonts w:hint="default" w:ascii="Times New Roman" w:hAnsi="Times New Roman" w:cs="Times New Roman"/>
          <w:spacing w:val="-6"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u w:val="single"/>
        </w:rPr>
        <w:t>GROUP</w:t>
      </w:r>
      <w:r>
        <w:rPr>
          <w:rFonts w:hint="default" w:ascii="Times New Roman" w:hAnsi="Times New Roman" w:cs="Times New Roman"/>
          <w:spacing w:val="-5"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/>
          <w:spacing w:val="-2"/>
          <w:sz w:val="32"/>
          <w:szCs w:val="32"/>
          <w:u w:val="single"/>
        </w:rPr>
        <w:t>FUNCTIONS</w:t>
      </w:r>
    </w:p>
    <w:p w14:paraId="6411E3F2">
      <w:pPr>
        <w:pStyle w:val="8"/>
        <w:pBdr>
          <w:bottom w:val="single" w:color="auto" w:sz="4" w:space="0"/>
        </w:pBdr>
        <w:spacing w:before="254"/>
        <w:ind w:left="2" w:right="359"/>
        <w:jc w:val="center"/>
        <w:rPr>
          <w:rFonts w:hint="default" w:ascii="Times New Roman" w:hAnsi="Times New Roman" w:cs="Times New Roman"/>
          <w:spacing w:val="-2"/>
          <w:sz w:val="32"/>
          <w:szCs w:val="32"/>
          <w:u w:val="single"/>
        </w:rPr>
      </w:pPr>
    </w:p>
    <w:p w14:paraId="1A0E0605">
      <w:pPr>
        <w:pStyle w:val="8"/>
        <w:spacing w:before="254"/>
        <w:ind w:left="2" w:right="359"/>
        <w:jc w:val="center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53BDE064">
      <w:pPr>
        <w:pStyle w:val="15"/>
        <w:numPr>
          <w:ilvl w:val="0"/>
          <w:numId w:val="4"/>
        </w:numPr>
        <w:tabs>
          <w:tab w:val="left" w:pos="353"/>
        </w:tabs>
        <w:spacing w:before="247" w:after="0" w:line="276" w:lineRule="auto"/>
        <w:ind w:left="143" w:right="1246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their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email,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generate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email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use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2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5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characters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from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ename.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Concat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2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4 characters in job and then concat it with '@mycompany.com'.</w:t>
      </w:r>
    </w:p>
    <w:p w14:paraId="14CBF3F3">
      <w:pPr>
        <w:pStyle w:val="13"/>
        <w:spacing w:before="100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15A599D4">
      <w:pPr>
        <w:spacing w:before="235" w:line="276" w:lineRule="auto"/>
        <w:ind w:left="143" w:right="595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ename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,concat(substr(ename,2,5),substr(job,2,4),'@[mycompany.com](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"http://mycompany.com/)%27"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http://mycompany.com/)'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email from emp;</w:t>
      </w:r>
    </w:p>
    <w:p w14:paraId="26177E72">
      <w:pPr>
        <w:pStyle w:val="13"/>
        <w:spacing w:before="105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1C1A3CAB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168910</wp:posOffset>
            </wp:positionV>
            <wp:extent cx="6374765" cy="3847465"/>
            <wp:effectExtent l="0" t="0" r="10795" b="8255"/>
            <wp:wrapTopAndBottom/>
            <wp:docPr id="69" name="Imag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4902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B5A794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2CBC1182">
      <w:pPr>
        <w:pStyle w:val="15"/>
        <w:numPr>
          <w:ilvl w:val="0"/>
          <w:numId w:val="4"/>
        </w:numPr>
        <w:tabs>
          <w:tab w:val="left" w:pos="353"/>
        </w:tabs>
        <w:spacing w:before="44" w:after="0" w:line="276" w:lineRule="auto"/>
        <w:ind w:left="143" w:right="742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empno,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name,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department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number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have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experience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18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more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years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sort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them based on their experience.</w:t>
      </w:r>
    </w:p>
    <w:p w14:paraId="242CCDA3">
      <w:pPr>
        <w:pStyle w:val="13"/>
        <w:spacing w:before="100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2A49DB3F">
      <w:pPr>
        <w:spacing w:before="235" w:line="276" w:lineRule="auto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empno,ename,desptno,hiredate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,timestampdiff(year,hiredate,curdate())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experience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 timestampdiff(year,hiredate,curdate())&gt;=18 order by experience desc;</w:t>
      </w:r>
    </w:p>
    <w:p w14:paraId="04469879">
      <w:pPr>
        <w:pStyle w:val="13"/>
        <w:spacing w:before="105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748992CE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168910</wp:posOffset>
            </wp:positionV>
            <wp:extent cx="6382385" cy="5422900"/>
            <wp:effectExtent l="0" t="0" r="0" b="0"/>
            <wp:wrapTopAndBottom/>
            <wp:docPr id="70" name="Imag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2079" cy="5422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F6945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2271B548">
      <w:pPr>
        <w:pStyle w:val="15"/>
        <w:numPr>
          <w:ilvl w:val="0"/>
          <w:numId w:val="4"/>
        </w:numPr>
        <w:tabs>
          <w:tab w:val="left" w:pos="353"/>
        </w:tabs>
        <w:spacing w:before="44" w:after="0" w:line="240" w:lineRule="auto"/>
        <w:ind w:left="353" w:right="0" w:hanging="21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details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joined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on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3rd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any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month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any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year.</w:t>
      </w:r>
    </w:p>
    <w:p w14:paraId="27071B43">
      <w:pPr>
        <w:pStyle w:val="13"/>
        <w:spacing w:before="13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6F44B19E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empno,ename,hiredate,day(hiredsSate) Day\_of\_joining from emp where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day(hiredate)=3;</w:t>
      </w:r>
    </w:p>
    <w:p w14:paraId="05D33541">
      <w:pPr>
        <w:pStyle w:val="13"/>
        <w:spacing w:before="137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0DE8A613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96128" behindDoc="1" locked="0" layoutInCell="1" allowOverlap="1">
            <wp:simplePos x="0" y="0"/>
            <wp:positionH relativeFrom="page">
              <wp:posOffset>706120</wp:posOffset>
            </wp:positionH>
            <wp:positionV relativeFrom="paragraph">
              <wp:posOffset>168275</wp:posOffset>
            </wp:positionV>
            <wp:extent cx="6356985" cy="1765300"/>
            <wp:effectExtent l="0" t="0" r="0" b="0"/>
            <wp:wrapTopAndBottom/>
            <wp:docPr id="71" name="Imag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6746" cy="1765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7653CD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17605A86">
      <w:pPr>
        <w:pStyle w:val="15"/>
        <w:numPr>
          <w:ilvl w:val="0"/>
          <w:numId w:val="4"/>
        </w:numPr>
        <w:tabs>
          <w:tab w:val="left" w:pos="353"/>
        </w:tabs>
        <w:spacing w:before="44" w:after="0" w:line="240" w:lineRule="auto"/>
        <w:ind w:left="353" w:right="0" w:hanging="21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joined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between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years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1981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1983.</w:t>
      </w:r>
    </w:p>
    <w:p w14:paraId="5F77B6E0">
      <w:pPr>
        <w:pStyle w:val="13"/>
        <w:spacing w:before="13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6176D1CC">
      <w:pPr>
        <w:spacing w:before="235" w:line="276" w:lineRule="auto"/>
        <w:ind w:left="143" w:right="1414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empno,ename,hiredate,year(hiredate)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year(hiredate)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between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'1981-01-01'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 '1983-01-01' order by year(hiredate) desc ;</w:t>
      </w:r>
    </w:p>
    <w:p w14:paraId="4CBA4E04">
      <w:pPr>
        <w:pStyle w:val="13"/>
        <w:spacing w:before="106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21CBC431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96128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168275</wp:posOffset>
            </wp:positionV>
            <wp:extent cx="6393815" cy="5175885"/>
            <wp:effectExtent l="0" t="0" r="0" b="0"/>
            <wp:wrapTopAndBottom/>
            <wp:docPr id="72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3505" cy="5175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99EC9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043A035E">
      <w:pPr>
        <w:pStyle w:val="15"/>
        <w:numPr>
          <w:ilvl w:val="0"/>
          <w:numId w:val="4"/>
        </w:numPr>
        <w:tabs>
          <w:tab w:val="left" w:pos="353"/>
        </w:tabs>
        <w:spacing w:before="44" w:after="0" w:line="240" w:lineRule="auto"/>
        <w:ind w:left="353" w:right="0" w:hanging="21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concatenated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dept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code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separated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by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comma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space.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column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'Emp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info'.</w:t>
      </w:r>
    </w:p>
    <w:p w14:paraId="318E01D0">
      <w:pPr>
        <w:pStyle w:val="13"/>
        <w:spacing w:before="13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6AF9F528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ename,deptno, concat(ename," , ",deptno) as "name deptno" from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emp;</w:t>
      </w:r>
    </w:p>
    <w:p w14:paraId="3F8CA9A5">
      <w:pPr>
        <w:pStyle w:val="13"/>
        <w:spacing w:before="137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6364CCB1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97152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168910</wp:posOffset>
            </wp:positionV>
            <wp:extent cx="6391275" cy="6242050"/>
            <wp:effectExtent l="0" t="0" r="9525" b="6350"/>
            <wp:wrapTopAndBottom/>
            <wp:docPr id="73" name="Imag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1421" cy="624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A44BE8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40F2A93B">
      <w:pPr>
        <w:pStyle w:val="15"/>
        <w:numPr>
          <w:ilvl w:val="0"/>
          <w:numId w:val="4"/>
        </w:numPr>
        <w:tabs>
          <w:tab w:val="left" w:pos="353"/>
        </w:tabs>
        <w:spacing w:before="44" w:after="0" w:line="276" w:lineRule="auto"/>
        <w:ind w:left="143" w:right="509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Highest,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Lowest,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Total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&amp;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Average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employee.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Label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columns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Maximum,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Minimum,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Total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 Average respectively for each Department. Also round the result to the nearest whole number.</w:t>
      </w:r>
    </w:p>
    <w:p w14:paraId="74145B25">
      <w:pPr>
        <w:pStyle w:val="13"/>
        <w:spacing w:before="200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5A23D33C">
      <w:pPr>
        <w:spacing w:before="235" w:line="276" w:lineRule="auto"/>
        <w:ind w:left="143" w:right="595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deptno,min(sal)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Minimum,max(sal)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maximum,round(avg(sal),2)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Aveage,sum(sal)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Sum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group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by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deptno;</w:t>
      </w:r>
    </w:p>
    <w:p w14:paraId="1C7F9929">
      <w:pPr>
        <w:pStyle w:val="13"/>
        <w:spacing w:before="105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1F9FE917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97152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168275</wp:posOffset>
            </wp:positionV>
            <wp:extent cx="6378575" cy="1964690"/>
            <wp:effectExtent l="0" t="0" r="0" b="0"/>
            <wp:wrapTopAndBottom/>
            <wp:docPr id="74" name="Imag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8536" cy="1964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7EB45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6ED980CA">
      <w:pPr>
        <w:pStyle w:val="15"/>
        <w:numPr>
          <w:ilvl w:val="0"/>
          <w:numId w:val="4"/>
        </w:numPr>
        <w:tabs>
          <w:tab w:val="left" w:pos="353"/>
        </w:tabs>
        <w:spacing w:before="44" w:after="0" w:line="276" w:lineRule="auto"/>
        <w:ind w:left="143" w:right="744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Department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number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managers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working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that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department.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Label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column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'Total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Number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 Managers' for each department.</w:t>
      </w:r>
    </w:p>
    <w:p w14:paraId="6A2A7F83">
      <w:pPr>
        <w:pStyle w:val="13"/>
        <w:spacing w:before="100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6ABA79B8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deptno,count(*) from emp where job='manager' group by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deptno;</w:t>
      </w:r>
    </w:p>
    <w:p w14:paraId="51387B80">
      <w:pPr>
        <w:pStyle w:val="13"/>
        <w:spacing w:before="137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47D39C14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98176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168275</wp:posOffset>
            </wp:positionV>
            <wp:extent cx="6389370" cy="4059555"/>
            <wp:effectExtent l="0" t="0" r="0" b="0"/>
            <wp:wrapTopAndBottom/>
            <wp:docPr id="75" name="Imag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9107" cy="405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BFFF83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4631E889">
      <w:pPr>
        <w:pStyle w:val="15"/>
        <w:numPr>
          <w:ilvl w:val="0"/>
          <w:numId w:val="4"/>
        </w:numPr>
        <w:tabs>
          <w:tab w:val="left" w:pos="353"/>
        </w:tabs>
        <w:spacing w:before="44" w:after="0" w:line="240" w:lineRule="auto"/>
        <w:ind w:left="353" w:right="0" w:hanging="21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Get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Department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number,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sum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non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managers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where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sum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greater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than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20000.</w:t>
      </w:r>
    </w:p>
    <w:p w14:paraId="38062739">
      <w:pPr>
        <w:pStyle w:val="13"/>
        <w:spacing w:before="138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3E85A112">
      <w:pPr>
        <w:spacing w:before="235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* from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emp;</w:t>
      </w:r>
    </w:p>
    <w:p w14:paraId="5A45F0FC">
      <w:pPr>
        <w:spacing w:before="132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job,deptno from emp where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job='manager';</w:t>
      </w:r>
    </w:p>
    <w:p w14:paraId="6BFB3A91">
      <w:pPr>
        <w:pStyle w:val="13"/>
        <w:spacing w:before="21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05A010D8">
      <w:pPr>
        <w:spacing w:before="0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deptno,job,sum(sal) salary from emp where job!='manager' group by deptno,job having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sum(sal)&gt;2000;</w:t>
      </w:r>
    </w:p>
    <w:p w14:paraId="7EC50DE4">
      <w:pPr>
        <w:pStyle w:val="13"/>
        <w:spacing w:before="2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12D56CDA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76F82F84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98176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168275</wp:posOffset>
            </wp:positionV>
            <wp:extent cx="6381750" cy="2383790"/>
            <wp:effectExtent l="0" t="0" r="0" b="0"/>
            <wp:wrapTopAndBottom/>
            <wp:docPr id="76" name="Imag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928" cy="2383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8092DD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4E45CCB0">
      <w:pPr>
        <w:pStyle w:val="7"/>
        <w:spacing w:before="25"/>
        <w:rPr>
          <w:rFonts w:hint="default" w:ascii="Times New Roman" w:hAnsi="Times New Roman" w:cs="Times New Roman"/>
          <w:spacing w:val="-5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sz w:val="32"/>
          <w:szCs w:val="32"/>
          <w:u w:val="none"/>
        </w:rPr>
        <w:t>Assignment</w:t>
      </w:r>
      <w:r>
        <w:rPr>
          <w:rFonts w:hint="default" w:ascii="Times New Roman" w:hAnsi="Times New Roman" w:cs="Times New Roman"/>
          <w:spacing w:val="-14"/>
          <w:sz w:val="32"/>
          <w:szCs w:val="32"/>
          <w:u w:val="none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u w:val="none"/>
        </w:rPr>
        <w:t>3</w:t>
      </w:r>
      <w:r>
        <w:rPr>
          <w:rFonts w:hint="default" w:ascii="Times New Roman" w:hAnsi="Times New Roman" w:cs="Times New Roman"/>
          <w:spacing w:val="-12"/>
          <w:sz w:val="32"/>
          <w:szCs w:val="32"/>
          <w:u w:val="none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u w:val="none"/>
        </w:rPr>
        <w:t>(DAY</w:t>
      </w:r>
      <w:r>
        <w:rPr>
          <w:rFonts w:hint="default" w:ascii="Times New Roman" w:hAnsi="Times New Roman" w:cs="Times New Roman"/>
          <w:spacing w:val="-12"/>
          <w:sz w:val="32"/>
          <w:szCs w:val="32"/>
          <w:u w:val="none"/>
        </w:rPr>
        <w:t xml:space="preserve"> </w:t>
      </w:r>
      <w:r>
        <w:rPr>
          <w:rFonts w:hint="default" w:ascii="Times New Roman" w:hAnsi="Times New Roman" w:cs="Times New Roman"/>
          <w:spacing w:val="-5"/>
          <w:sz w:val="32"/>
          <w:szCs w:val="32"/>
          <w:u w:val="none"/>
        </w:rPr>
        <w:t>03)</w:t>
      </w:r>
    </w:p>
    <w:p w14:paraId="7A9B96E5">
      <w:pPr>
        <w:pStyle w:val="7"/>
        <w:pBdr>
          <w:bottom w:val="single" w:color="auto" w:sz="4" w:space="0"/>
        </w:pBdr>
        <w:spacing w:before="25"/>
        <w:rPr>
          <w:rFonts w:hint="default" w:ascii="Times New Roman" w:hAnsi="Times New Roman" w:cs="Times New Roman"/>
          <w:spacing w:val="-5"/>
          <w:sz w:val="32"/>
          <w:szCs w:val="32"/>
          <w:u w:val="none"/>
        </w:rPr>
      </w:pPr>
    </w:p>
    <w:p w14:paraId="122A01B1">
      <w:pPr>
        <w:pStyle w:val="7"/>
        <w:spacing w:before="25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30E092A6">
      <w:pPr>
        <w:pStyle w:val="15"/>
        <w:numPr>
          <w:ilvl w:val="0"/>
          <w:numId w:val="5"/>
        </w:numPr>
        <w:tabs>
          <w:tab w:val="left" w:pos="361"/>
        </w:tabs>
        <w:spacing w:before="254" w:after="0" w:line="453" w:lineRule="auto"/>
        <w:ind w:left="143" w:right="3774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Write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query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first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day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month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(in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datetime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format)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three months before the current month.</w:t>
      </w:r>
    </w:p>
    <w:p w14:paraId="2A97F45F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4027A53A">
      <w:pPr>
        <w:pStyle w:val="13"/>
        <w:spacing w:before="2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99200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186055</wp:posOffset>
            </wp:positionV>
            <wp:extent cx="5913755" cy="1601470"/>
            <wp:effectExtent l="0" t="0" r="0" b="0"/>
            <wp:wrapTopAndBottom/>
            <wp:docPr id="77" name="Imag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705" cy="1601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B1B9B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995D77A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4E5FC111">
      <w:pPr>
        <w:pStyle w:val="13"/>
        <w:spacing w:before="15"/>
        <w:rPr>
          <w:rFonts w:hint="default" w:ascii="Times New Roman" w:hAnsi="Times New Roman" w:cs="Times New Roman"/>
          <w:sz w:val="24"/>
          <w:szCs w:val="24"/>
        </w:rPr>
      </w:pPr>
    </w:p>
    <w:p w14:paraId="35CE7830">
      <w:pPr>
        <w:pStyle w:val="15"/>
        <w:numPr>
          <w:ilvl w:val="0"/>
          <w:numId w:val="5"/>
        </w:numPr>
        <w:tabs>
          <w:tab w:val="left" w:pos="361"/>
        </w:tabs>
        <w:spacing w:before="0" w:after="0" w:line="453" w:lineRule="auto"/>
        <w:ind w:left="143" w:right="3811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drawing>
          <wp:anchor distT="0" distB="0" distL="0" distR="0" simplePos="0" relativeHeight="251699200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662305</wp:posOffset>
            </wp:positionV>
            <wp:extent cx="5937885" cy="1637030"/>
            <wp:effectExtent l="0" t="0" r="0" b="0"/>
            <wp:wrapTopAndBottom/>
            <wp:docPr id="78" name="Imag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070" cy="1636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z w:val="24"/>
          <w:szCs w:val="24"/>
        </w:rPr>
        <w:t>Write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query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last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day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month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(in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datetime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format)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three months before the current month.</w:t>
      </w:r>
    </w:p>
    <w:p w14:paraId="713C6BFE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548A3A37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4A2EE78C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2BEB3CB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44497974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5FD80BC1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233DDA71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54BD1522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DA819F7">
      <w:pPr>
        <w:pStyle w:val="13"/>
        <w:spacing w:before="4"/>
        <w:rPr>
          <w:rFonts w:hint="default" w:ascii="Times New Roman" w:hAnsi="Times New Roman" w:cs="Times New Roman"/>
          <w:sz w:val="24"/>
          <w:szCs w:val="24"/>
        </w:rPr>
      </w:pPr>
    </w:p>
    <w:p w14:paraId="1CE7DAF1">
      <w:pPr>
        <w:pStyle w:val="15"/>
        <w:numPr>
          <w:ilvl w:val="0"/>
          <w:numId w:val="5"/>
        </w:numPr>
        <w:tabs>
          <w:tab w:val="left" w:pos="361"/>
        </w:tabs>
        <w:spacing w:before="1" w:after="0" w:line="240" w:lineRule="auto"/>
        <w:ind w:left="361" w:right="0" w:hanging="21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Write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query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get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distinct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Mondays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from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hiredate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tables.</w:t>
      </w:r>
    </w:p>
    <w:p w14:paraId="56154D39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00224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168275</wp:posOffset>
            </wp:positionV>
            <wp:extent cx="5892165" cy="651510"/>
            <wp:effectExtent l="0" t="0" r="0" b="0"/>
            <wp:wrapTopAndBottom/>
            <wp:docPr id="79" name="Imag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916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2F85C">
      <w:pPr>
        <w:pStyle w:val="15"/>
        <w:numPr>
          <w:ilvl w:val="0"/>
          <w:numId w:val="5"/>
        </w:numPr>
        <w:tabs>
          <w:tab w:val="left" w:pos="361"/>
        </w:tabs>
        <w:spacing w:before="33" w:after="0" w:line="240" w:lineRule="auto"/>
        <w:ind w:left="361" w:right="0" w:hanging="21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Write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query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get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first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day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current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year.</w:t>
      </w:r>
    </w:p>
    <w:p w14:paraId="0D6E0821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00224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168910</wp:posOffset>
            </wp:positionV>
            <wp:extent cx="5937885" cy="1637030"/>
            <wp:effectExtent l="0" t="0" r="0" b="0"/>
            <wp:wrapTopAndBottom/>
            <wp:docPr id="80" name="Imag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070" cy="1636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730AF">
      <w:pPr>
        <w:pStyle w:val="13"/>
        <w:spacing w:before="33"/>
        <w:rPr>
          <w:rFonts w:hint="default" w:ascii="Times New Roman" w:hAnsi="Times New Roman" w:cs="Times New Roman"/>
          <w:sz w:val="24"/>
          <w:szCs w:val="24"/>
        </w:rPr>
      </w:pPr>
    </w:p>
    <w:p w14:paraId="35FBE27C">
      <w:pPr>
        <w:pStyle w:val="15"/>
        <w:numPr>
          <w:ilvl w:val="0"/>
          <w:numId w:val="5"/>
        </w:numPr>
        <w:tabs>
          <w:tab w:val="left" w:pos="361"/>
        </w:tabs>
        <w:spacing w:before="0" w:after="0" w:line="240" w:lineRule="auto"/>
        <w:ind w:left="361" w:right="0" w:hanging="21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Write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query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get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last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day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current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year.</w:t>
      </w:r>
    </w:p>
    <w:p w14:paraId="7ACF670E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01248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168910</wp:posOffset>
            </wp:positionV>
            <wp:extent cx="5914390" cy="1554480"/>
            <wp:effectExtent l="0" t="0" r="0" b="0"/>
            <wp:wrapTopAndBottom/>
            <wp:docPr id="81" name="Imag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606" cy="1554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94F286">
      <w:pPr>
        <w:pStyle w:val="13"/>
        <w:spacing w:before="42"/>
        <w:rPr>
          <w:rFonts w:hint="default" w:ascii="Times New Roman" w:hAnsi="Times New Roman" w:cs="Times New Roman"/>
          <w:sz w:val="24"/>
          <w:szCs w:val="24"/>
        </w:rPr>
      </w:pPr>
    </w:p>
    <w:p w14:paraId="06E81E4B">
      <w:pPr>
        <w:pStyle w:val="13"/>
        <w:spacing w:before="42"/>
        <w:rPr>
          <w:rFonts w:hint="default" w:ascii="Times New Roman" w:hAnsi="Times New Roman" w:cs="Times New Roman"/>
          <w:sz w:val="24"/>
          <w:szCs w:val="24"/>
        </w:rPr>
      </w:pPr>
    </w:p>
    <w:p w14:paraId="1454AD89">
      <w:pPr>
        <w:pStyle w:val="13"/>
        <w:spacing w:before="42"/>
        <w:rPr>
          <w:rFonts w:hint="default" w:ascii="Times New Roman" w:hAnsi="Times New Roman" w:cs="Times New Roman"/>
          <w:sz w:val="24"/>
          <w:szCs w:val="24"/>
        </w:rPr>
      </w:pPr>
    </w:p>
    <w:p w14:paraId="5B4248EA">
      <w:pPr>
        <w:pStyle w:val="13"/>
        <w:spacing w:before="42"/>
        <w:rPr>
          <w:rFonts w:hint="default" w:ascii="Times New Roman" w:hAnsi="Times New Roman" w:cs="Times New Roman"/>
          <w:sz w:val="24"/>
          <w:szCs w:val="24"/>
        </w:rPr>
      </w:pPr>
    </w:p>
    <w:p w14:paraId="71FD8F1F">
      <w:pPr>
        <w:pStyle w:val="13"/>
        <w:spacing w:before="42"/>
        <w:rPr>
          <w:rFonts w:hint="default" w:ascii="Times New Roman" w:hAnsi="Times New Roman" w:cs="Times New Roman"/>
          <w:sz w:val="24"/>
          <w:szCs w:val="24"/>
        </w:rPr>
      </w:pPr>
    </w:p>
    <w:p w14:paraId="018A23D2">
      <w:pPr>
        <w:pStyle w:val="13"/>
        <w:spacing w:before="42"/>
        <w:rPr>
          <w:rFonts w:hint="default" w:ascii="Times New Roman" w:hAnsi="Times New Roman" w:cs="Times New Roman"/>
          <w:sz w:val="24"/>
          <w:szCs w:val="24"/>
        </w:rPr>
      </w:pPr>
    </w:p>
    <w:p w14:paraId="7816AB40">
      <w:pPr>
        <w:pStyle w:val="13"/>
        <w:spacing w:before="42"/>
        <w:rPr>
          <w:rFonts w:hint="default" w:ascii="Times New Roman" w:hAnsi="Times New Roman" w:cs="Times New Roman"/>
          <w:sz w:val="24"/>
          <w:szCs w:val="24"/>
        </w:rPr>
      </w:pPr>
    </w:p>
    <w:p w14:paraId="1CFB0D4C">
      <w:pPr>
        <w:pStyle w:val="13"/>
        <w:spacing w:before="42"/>
        <w:rPr>
          <w:rFonts w:hint="default" w:ascii="Times New Roman" w:hAnsi="Times New Roman" w:cs="Times New Roman"/>
          <w:sz w:val="24"/>
          <w:szCs w:val="24"/>
        </w:rPr>
      </w:pPr>
    </w:p>
    <w:p w14:paraId="1EB56D4B">
      <w:pPr>
        <w:pStyle w:val="13"/>
        <w:spacing w:before="42"/>
        <w:rPr>
          <w:rFonts w:hint="default" w:ascii="Times New Roman" w:hAnsi="Times New Roman" w:cs="Times New Roman"/>
          <w:sz w:val="24"/>
          <w:szCs w:val="24"/>
        </w:rPr>
      </w:pPr>
    </w:p>
    <w:p w14:paraId="424274D6">
      <w:pPr>
        <w:pStyle w:val="13"/>
        <w:spacing w:before="42"/>
        <w:rPr>
          <w:rFonts w:hint="default" w:ascii="Times New Roman" w:hAnsi="Times New Roman" w:cs="Times New Roman"/>
          <w:sz w:val="24"/>
          <w:szCs w:val="24"/>
        </w:rPr>
      </w:pPr>
    </w:p>
    <w:p w14:paraId="557D0EF0">
      <w:pPr>
        <w:pStyle w:val="13"/>
        <w:spacing w:before="42"/>
        <w:rPr>
          <w:rFonts w:hint="default" w:ascii="Times New Roman" w:hAnsi="Times New Roman" w:cs="Times New Roman"/>
          <w:sz w:val="24"/>
          <w:szCs w:val="24"/>
        </w:rPr>
      </w:pPr>
    </w:p>
    <w:p w14:paraId="62B057D2">
      <w:pPr>
        <w:pStyle w:val="13"/>
        <w:spacing w:before="42"/>
        <w:rPr>
          <w:rFonts w:hint="default" w:ascii="Times New Roman" w:hAnsi="Times New Roman" w:cs="Times New Roman"/>
          <w:sz w:val="24"/>
          <w:szCs w:val="24"/>
        </w:rPr>
      </w:pPr>
    </w:p>
    <w:p w14:paraId="1BA28A2C">
      <w:pPr>
        <w:pStyle w:val="15"/>
        <w:numPr>
          <w:ilvl w:val="0"/>
          <w:numId w:val="5"/>
        </w:numPr>
        <w:tabs>
          <w:tab w:val="left" w:pos="361"/>
        </w:tabs>
        <w:spacing w:before="1" w:after="0" w:line="240" w:lineRule="auto"/>
        <w:ind w:left="361" w:right="0" w:hanging="21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Write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query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calculate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your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age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year.</w:t>
      </w:r>
    </w:p>
    <w:p w14:paraId="2F220D49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01248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168910</wp:posOffset>
            </wp:positionV>
            <wp:extent cx="5943600" cy="1600200"/>
            <wp:effectExtent l="0" t="0" r="0" b="0"/>
            <wp:wrapTopAndBottom/>
            <wp:docPr id="82" name="Imag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C6722F">
      <w:pPr>
        <w:pStyle w:val="13"/>
        <w:spacing w:before="30"/>
        <w:rPr>
          <w:rFonts w:hint="default" w:ascii="Times New Roman" w:hAnsi="Times New Roman" w:cs="Times New Roman"/>
          <w:sz w:val="24"/>
          <w:szCs w:val="24"/>
        </w:rPr>
      </w:pPr>
    </w:p>
    <w:p w14:paraId="7151D8F1">
      <w:pPr>
        <w:pStyle w:val="13"/>
        <w:spacing w:before="30"/>
        <w:rPr>
          <w:rFonts w:hint="default" w:ascii="Times New Roman" w:hAnsi="Times New Roman" w:cs="Times New Roman"/>
          <w:sz w:val="24"/>
          <w:szCs w:val="24"/>
        </w:rPr>
      </w:pPr>
    </w:p>
    <w:p w14:paraId="51B816FA">
      <w:pPr>
        <w:pStyle w:val="13"/>
        <w:spacing w:before="30"/>
        <w:rPr>
          <w:rFonts w:hint="default" w:ascii="Times New Roman" w:hAnsi="Times New Roman" w:cs="Times New Roman"/>
          <w:sz w:val="24"/>
          <w:szCs w:val="24"/>
        </w:rPr>
      </w:pPr>
    </w:p>
    <w:p w14:paraId="7EF05872">
      <w:pPr>
        <w:pStyle w:val="13"/>
        <w:spacing w:before="30"/>
        <w:rPr>
          <w:rFonts w:hint="default" w:ascii="Times New Roman" w:hAnsi="Times New Roman" w:cs="Times New Roman"/>
          <w:sz w:val="24"/>
          <w:szCs w:val="24"/>
        </w:rPr>
      </w:pPr>
    </w:p>
    <w:p w14:paraId="48301156">
      <w:pPr>
        <w:pStyle w:val="13"/>
        <w:spacing w:before="30"/>
        <w:rPr>
          <w:rFonts w:hint="default" w:ascii="Times New Roman" w:hAnsi="Times New Roman" w:cs="Times New Roman"/>
          <w:sz w:val="24"/>
          <w:szCs w:val="24"/>
        </w:rPr>
      </w:pPr>
    </w:p>
    <w:p w14:paraId="73018DAA">
      <w:pPr>
        <w:pStyle w:val="13"/>
        <w:spacing w:before="30"/>
        <w:rPr>
          <w:rFonts w:hint="default" w:ascii="Times New Roman" w:hAnsi="Times New Roman" w:cs="Times New Roman"/>
          <w:sz w:val="24"/>
          <w:szCs w:val="24"/>
        </w:rPr>
      </w:pPr>
    </w:p>
    <w:p w14:paraId="7C0BCF06">
      <w:pPr>
        <w:pStyle w:val="13"/>
        <w:spacing w:before="30"/>
        <w:rPr>
          <w:rFonts w:hint="default" w:ascii="Times New Roman" w:hAnsi="Times New Roman" w:cs="Times New Roman"/>
          <w:sz w:val="24"/>
          <w:szCs w:val="24"/>
        </w:rPr>
      </w:pPr>
    </w:p>
    <w:p w14:paraId="63B53429">
      <w:pPr>
        <w:pStyle w:val="15"/>
        <w:numPr>
          <w:ilvl w:val="0"/>
          <w:numId w:val="5"/>
        </w:numPr>
        <w:tabs>
          <w:tab w:val="left" w:pos="361"/>
        </w:tabs>
        <w:spacing w:before="1" w:after="0" w:line="240" w:lineRule="auto"/>
        <w:ind w:left="361" w:right="0" w:hanging="21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Write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query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get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current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date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following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format.</w:t>
      </w:r>
    </w:p>
    <w:p w14:paraId="6A752169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1A1841F1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53385B5D">
      <w:pPr>
        <w:pStyle w:val="13"/>
        <w:spacing w:before="1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02272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181610</wp:posOffset>
            </wp:positionV>
            <wp:extent cx="5927725" cy="1710055"/>
            <wp:effectExtent l="0" t="0" r="0" b="0"/>
            <wp:wrapTopAndBottom/>
            <wp:docPr id="83" name="Imag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750" cy="1709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E30F9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714E0B5C">
      <w:pPr>
        <w:pStyle w:val="15"/>
        <w:numPr>
          <w:ilvl w:val="0"/>
          <w:numId w:val="5"/>
        </w:numPr>
        <w:tabs>
          <w:tab w:val="left" w:pos="361"/>
        </w:tabs>
        <w:spacing w:before="44" w:after="0" w:line="240" w:lineRule="auto"/>
        <w:ind w:left="361" w:right="0" w:hanging="21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Write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query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get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current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date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Thursday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September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2014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format.</w:t>
      </w:r>
    </w:p>
    <w:p w14:paraId="4C03E0F2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02272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168910</wp:posOffset>
            </wp:positionV>
            <wp:extent cx="5958205" cy="1728470"/>
            <wp:effectExtent l="0" t="0" r="0" b="0"/>
            <wp:wrapTopAndBottom/>
            <wp:docPr id="84" name="Imag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048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83A98B">
      <w:pPr>
        <w:pStyle w:val="13"/>
        <w:spacing w:before="24"/>
        <w:rPr>
          <w:rFonts w:hint="default" w:ascii="Times New Roman" w:hAnsi="Times New Roman" w:cs="Times New Roman"/>
          <w:sz w:val="24"/>
          <w:szCs w:val="24"/>
        </w:rPr>
      </w:pPr>
    </w:p>
    <w:p w14:paraId="5BAD3FF0">
      <w:pPr>
        <w:pStyle w:val="15"/>
        <w:numPr>
          <w:ilvl w:val="0"/>
          <w:numId w:val="5"/>
        </w:numPr>
        <w:tabs>
          <w:tab w:val="left" w:pos="361"/>
        </w:tabs>
        <w:spacing w:before="0" w:after="0" w:line="240" w:lineRule="auto"/>
        <w:ind w:left="361" w:right="0" w:hanging="21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Write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query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extract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year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from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current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date.</w:t>
      </w:r>
    </w:p>
    <w:p w14:paraId="4083E62A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03296" behindDoc="1" locked="0" layoutInCell="1" allowOverlap="1">
            <wp:simplePos x="0" y="0"/>
            <wp:positionH relativeFrom="page">
              <wp:posOffset>567055</wp:posOffset>
            </wp:positionH>
            <wp:positionV relativeFrom="paragraph">
              <wp:posOffset>168910</wp:posOffset>
            </wp:positionV>
            <wp:extent cx="4286885" cy="1412875"/>
            <wp:effectExtent l="0" t="0" r="0" b="0"/>
            <wp:wrapTopAndBottom/>
            <wp:docPr id="85" name="Imag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839" cy="1413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CFF550">
      <w:pPr>
        <w:pStyle w:val="13"/>
        <w:spacing w:before="25"/>
        <w:rPr>
          <w:rFonts w:hint="default" w:ascii="Times New Roman" w:hAnsi="Times New Roman" w:cs="Times New Roman"/>
          <w:sz w:val="24"/>
          <w:szCs w:val="24"/>
        </w:rPr>
      </w:pPr>
    </w:p>
    <w:p w14:paraId="58349C4A">
      <w:pPr>
        <w:pStyle w:val="15"/>
        <w:numPr>
          <w:ilvl w:val="0"/>
          <w:numId w:val="5"/>
        </w:numPr>
        <w:tabs>
          <w:tab w:val="left" w:pos="471"/>
        </w:tabs>
        <w:spacing w:before="0" w:after="0" w:line="453" w:lineRule="auto"/>
        <w:ind w:left="143" w:right="4219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drawing>
          <wp:anchor distT="0" distB="0" distL="0" distR="0" simplePos="0" relativeHeight="251703296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662940</wp:posOffset>
            </wp:positionV>
            <wp:extent cx="5922645" cy="749935"/>
            <wp:effectExtent l="0" t="0" r="0" b="0"/>
            <wp:wrapTopAndBottom/>
            <wp:docPr id="86" name="Imag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534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z w:val="24"/>
          <w:szCs w:val="24"/>
        </w:rPr>
        <w:t>Write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query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get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first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hire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date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from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table where hire date between '1987-06-01' and '1987-07-30'</w:t>
      </w:r>
    </w:p>
    <w:p w14:paraId="49F8B1E4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533D6E86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0D371485">
      <w:pPr>
        <w:pStyle w:val="13"/>
        <w:spacing w:before="6"/>
        <w:rPr>
          <w:rFonts w:hint="default" w:ascii="Times New Roman" w:hAnsi="Times New Roman" w:cs="Times New Roman"/>
          <w:sz w:val="24"/>
          <w:szCs w:val="24"/>
        </w:rPr>
      </w:pPr>
    </w:p>
    <w:p w14:paraId="3416055D">
      <w:pPr>
        <w:pStyle w:val="15"/>
        <w:numPr>
          <w:ilvl w:val="0"/>
          <w:numId w:val="5"/>
        </w:numPr>
        <w:tabs>
          <w:tab w:val="left" w:pos="471"/>
        </w:tabs>
        <w:spacing w:before="0" w:after="0" w:line="453" w:lineRule="auto"/>
        <w:ind w:left="143" w:right="4765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drawing>
          <wp:anchor distT="0" distB="0" distL="0" distR="0" simplePos="0" relativeHeight="251704320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662305</wp:posOffset>
            </wp:positionV>
            <wp:extent cx="5913755" cy="1819910"/>
            <wp:effectExtent l="0" t="0" r="0" b="0"/>
            <wp:wrapTopAndBottom/>
            <wp:docPr id="87" name="Imag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881" cy="1819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z w:val="24"/>
          <w:szCs w:val="24"/>
        </w:rPr>
        <w:t>Write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query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current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date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following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format. Sample output: Thursday 4th September 2014 00:00:00</w:t>
      </w:r>
    </w:p>
    <w:p w14:paraId="39E52297">
      <w:pPr>
        <w:pStyle w:val="15"/>
        <w:numPr>
          <w:ilvl w:val="0"/>
          <w:numId w:val="5"/>
        </w:numPr>
        <w:tabs>
          <w:tab w:val="left" w:pos="471"/>
        </w:tabs>
        <w:spacing w:before="41" w:after="0" w:line="453" w:lineRule="auto"/>
        <w:ind w:left="143" w:right="4765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drawing>
          <wp:anchor distT="0" distB="0" distL="0" distR="0" simplePos="0" relativeHeight="251704320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688975</wp:posOffset>
            </wp:positionV>
            <wp:extent cx="5895975" cy="1710055"/>
            <wp:effectExtent l="0" t="0" r="0" b="0"/>
            <wp:wrapTopAndBottom/>
            <wp:docPr id="88" name="Imag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985" cy="1710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z w:val="24"/>
          <w:szCs w:val="24"/>
        </w:rPr>
        <w:t>Write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query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current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date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following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format. Sample output: 05/09/2014</w:t>
      </w:r>
    </w:p>
    <w:p w14:paraId="70550BED">
      <w:pPr>
        <w:pStyle w:val="15"/>
        <w:spacing w:after="0" w:line="453" w:lineRule="auto"/>
        <w:jc w:val="left"/>
        <w:rPr>
          <w:rFonts w:hint="default" w:ascii="Times New Roman" w:hAnsi="Times New Roman" w:cs="Times New Roman"/>
          <w:b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6018E8EF">
      <w:pPr>
        <w:pStyle w:val="15"/>
        <w:numPr>
          <w:ilvl w:val="0"/>
          <w:numId w:val="5"/>
        </w:numPr>
        <w:tabs>
          <w:tab w:val="left" w:pos="471"/>
        </w:tabs>
        <w:spacing w:before="44" w:after="0" w:line="453" w:lineRule="auto"/>
        <w:ind w:left="143" w:right="4765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drawing>
          <wp:anchor distT="0" distB="0" distL="0" distR="0" simplePos="0" relativeHeight="251705344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690245</wp:posOffset>
            </wp:positionV>
            <wp:extent cx="5962015" cy="1490345"/>
            <wp:effectExtent l="0" t="0" r="0" b="0"/>
            <wp:wrapTopAndBottom/>
            <wp:docPr id="89" name="Imag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887" cy="1490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z w:val="24"/>
          <w:szCs w:val="24"/>
        </w:rPr>
        <w:t>Write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query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current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date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following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format. Sample output: 12:00 AM Sep 5, 2014</w:t>
      </w:r>
    </w:p>
    <w:p w14:paraId="7363B199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47E6E0F7">
      <w:pPr>
        <w:pStyle w:val="13"/>
        <w:spacing w:before="263"/>
        <w:rPr>
          <w:rFonts w:hint="default" w:ascii="Times New Roman" w:hAnsi="Times New Roman" w:cs="Times New Roman"/>
          <w:sz w:val="24"/>
          <w:szCs w:val="24"/>
        </w:rPr>
      </w:pPr>
    </w:p>
    <w:p w14:paraId="19E3EFCE">
      <w:pPr>
        <w:pStyle w:val="15"/>
        <w:numPr>
          <w:ilvl w:val="0"/>
          <w:numId w:val="5"/>
        </w:numPr>
        <w:tabs>
          <w:tab w:val="left" w:pos="471"/>
        </w:tabs>
        <w:spacing w:before="1" w:after="0" w:line="240" w:lineRule="auto"/>
        <w:ind w:left="471" w:right="0" w:hanging="3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Write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query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get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joined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month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June.</w:t>
      </w:r>
    </w:p>
    <w:p w14:paraId="19110C05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05344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168910</wp:posOffset>
            </wp:positionV>
            <wp:extent cx="5946140" cy="457200"/>
            <wp:effectExtent l="0" t="0" r="0" b="0"/>
            <wp:wrapTopAndBottom/>
            <wp:docPr id="90" name="Imag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076" cy="457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8A937">
      <w:pPr>
        <w:pStyle w:val="13"/>
        <w:spacing w:before="30"/>
        <w:rPr>
          <w:rFonts w:hint="default" w:ascii="Times New Roman" w:hAnsi="Times New Roman" w:cs="Times New Roman"/>
          <w:sz w:val="24"/>
          <w:szCs w:val="24"/>
        </w:rPr>
      </w:pPr>
    </w:p>
    <w:p w14:paraId="205A8994">
      <w:pPr>
        <w:pStyle w:val="15"/>
        <w:numPr>
          <w:ilvl w:val="0"/>
          <w:numId w:val="5"/>
        </w:numPr>
        <w:tabs>
          <w:tab w:val="left" w:pos="471"/>
        </w:tabs>
        <w:spacing w:before="0" w:after="0" w:line="240" w:lineRule="auto"/>
        <w:ind w:left="471" w:right="0" w:hanging="3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Write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query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get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years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which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more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than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10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joined.</w:t>
      </w:r>
    </w:p>
    <w:p w14:paraId="2915CF08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06368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168910</wp:posOffset>
            </wp:positionV>
            <wp:extent cx="5936615" cy="941705"/>
            <wp:effectExtent l="0" t="0" r="0" b="0"/>
            <wp:wrapTopAndBottom/>
            <wp:docPr id="91" name="Imag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395" cy="941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CBB3DE">
      <w:pPr>
        <w:pStyle w:val="13"/>
        <w:spacing w:before="32"/>
        <w:rPr>
          <w:rFonts w:hint="default" w:ascii="Times New Roman" w:hAnsi="Times New Roman" w:cs="Times New Roman"/>
          <w:sz w:val="24"/>
          <w:szCs w:val="24"/>
        </w:rPr>
      </w:pPr>
    </w:p>
    <w:p w14:paraId="1A754DE5">
      <w:pPr>
        <w:pStyle w:val="15"/>
        <w:numPr>
          <w:ilvl w:val="0"/>
          <w:numId w:val="5"/>
        </w:numPr>
        <w:tabs>
          <w:tab w:val="left" w:pos="471"/>
        </w:tabs>
        <w:spacing w:before="0" w:after="0" w:line="240" w:lineRule="auto"/>
        <w:ind w:left="471" w:right="0" w:hanging="3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Write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query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get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first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joined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1987.</w:t>
      </w:r>
    </w:p>
    <w:p w14:paraId="5BEDC2F4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06368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168910</wp:posOffset>
            </wp:positionV>
            <wp:extent cx="5943600" cy="542925"/>
            <wp:effectExtent l="0" t="0" r="0" b="0"/>
            <wp:wrapTopAndBottom/>
            <wp:docPr id="92" name="Imag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5F3133">
      <w:pPr>
        <w:pStyle w:val="13"/>
        <w:spacing w:before="30"/>
        <w:rPr>
          <w:rFonts w:hint="default" w:ascii="Times New Roman" w:hAnsi="Times New Roman" w:cs="Times New Roman"/>
          <w:sz w:val="24"/>
          <w:szCs w:val="24"/>
        </w:rPr>
      </w:pPr>
    </w:p>
    <w:p w14:paraId="5B120FE0">
      <w:pPr>
        <w:pStyle w:val="15"/>
        <w:numPr>
          <w:ilvl w:val="0"/>
          <w:numId w:val="5"/>
        </w:numPr>
        <w:tabs>
          <w:tab w:val="left" w:pos="471"/>
        </w:tabs>
        <w:spacing w:before="1" w:after="0" w:line="240" w:lineRule="auto"/>
        <w:ind w:left="471" w:right="0" w:hanging="3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Write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query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get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experience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more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than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5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years.</w:t>
      </w:r>
    </w:p>
    <w:p w14:paraId="54CFBDEB">
      <w:pPr>
        <w:pStyle w:val="15"/>
        <w:spacing w:after="0" w:line="240" w:lineRule="auto"/>
        <w:jc w:val="left"/>
        <w:rPr>
          <w:rFonts w:hint="default" w:ascii="Times New Roman" w:hAnsi="Times New Roman" w:cs="Times New Roman"/>
          <w:b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566CFF3D">
      <w:pPr>
        <w:spacing w:line="240" w:lineRule="auto"/>
        <w:ind w:left="174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30900" cy="2889250"/>
            <wp:effectExtent l="0" t="0" r="0" b="0"/>
            <wp:docPr id="93" name="Imag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086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235C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59C4316C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04123168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3A59DAB7">
      <w:pPr>
        <w:pStyle w:val="13"/>
        <w:spacing w:before="261"/>
        <w:rPr>
          <w:rFonts w:hint="default" w:ascii="Times New Roman" w:hAnsi="Times New Roman" w:cs="Times New Roman"/>
          <w:sz w:val="24"/>
          <w:szCs w:val="24"/>
        </w:rPr>
      </w:pPr>
    </w:p>
    <w:p w14:paraId="7FA9CC2B">
      <w:pPr>
        <w:pStyle w:val="15"/>
        <w:numPr>
          <w:ilvl w:val="0"/>
          <w:numId w:val="5"/>
        </w:numPr>
        <w:tabs>
          <w:tab w:val="left" w:pos="471"/>
        </w:tabs>
        <w:spacing w:before="1" w:after="0" w:line="453" w:lineRule="auto"/>
        <w:ind w:left="143" w:right="3926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drawing>
          <wp:anchor distT="0" distB="0" distL="0" distR="0" simplePos="0" relativeHeight="251707392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662940</wp:posOffset>
            </wp:positionV>
            <wp:extent cx="5940425" cy="3474720"/>
            <wp:effectExtent l="0" t="0" r="0" b="0"/>
            <wp:wrapTopAndBottom/>
            <wp:docPr id="94" name="Imag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342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z w:val="24"/>
          <w:szCs w:val="24"/>
        </w:rPr>
        <w:t>Write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query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get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ID,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last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name,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date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first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the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employees.</w:t>
      </w:r>
    </w:p>
    <w:p w14:paraId="31C35B34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14D763BD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0730BF3B">
      <w:pPr>
        <w:pStyle w:val="13"/>
        <w:spacing w:before="5"/>
        <w:rPr>
          <w:rFonts w:hint="default" w:ascii="Times New Roman" w:hAnsi="Times New Roman" w:cs="Times New Roman"/>
          <w:sz w:val="24"/>
          <w:szCs w:val="24"/>
        </w:rPr>
      </w:pPr>
    </w:p>
    <w:p w14:paraId="7A14960B">
      <w:pPr>
        <w:pStyle w:val="15"/>
        <w:numPr>
          <w:ilvl w:val="0"/>
          <w:numId w:val="5"/>
        </w:numPr>
        <w:tabs>
          <w:tab w:val="left" w:pos="471"/>
        </w:tabs>
        <w:spacing w:before="0" w:after="0" w:line="453" w:lineRule="auto"/>
        <w:ind w:left="143" w:right="4921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Write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query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get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first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name,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hire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date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experience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the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employees.</w:t>
      </w:r>
    </w:p>
    <w:p w14:paraId="25D2275C">
      <w:pPr>
        <w:pStyle w:val="13"/>
        <w:spacing w:before="44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table: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employees</w:t>
      </w:r>
    </w:p>
    <w:p w14:paraId="54D09775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07392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168910</wp:posOffset>
            </wp:positionV>
            <wp:extent cx="5940425" cy="3474720"/>
            <wp:effectExtent l="0" t="0" r="0" b="0"/>
            <wp:wrapTopAndBottom/>
            <wp:docPr id="95" name="Imag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342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7C5189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33783EEA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0F39313E">
      <w:pPr>
        <w:pStyle w:val="13"/>
        <w:spacing w:before="5"/>
        <w:rPr>
          <w:rFonts w:hint="default" w:ascii="Times New Roman" w:hAnsi="Times New Roman" w:cs="Times New Roman"/>
          <w:sz w:val="24"/>
          <w:szCs w:val="24"/>
        </w:rPr>
      </w:pPr>
    </w:p>
    <w:p w14:paraId="65D7C1AC">
      <w:pPr>
        <w:pStyle w:val="15"/>
        <w:numPr>
          <w:ilvl w:val="0"/>
          <w:numId w:val="5"/>
        </w:numPr>
        <w:tabs>
          <w:tab w:val="left" w:pos="471"/>
        </w:tabs>
        <w:spacing w:before="0" w:after="0" w:line="453" w:lineRule="auto"/>
        <w:ind w:left="143" w:right="4131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drawing>
          <wp:anchor distT="0" distB="0" distL="0" distR="0" simplePos="0" relativeHeight="251708416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662940</wp:posOffset>
            </wp:positionV>
            <wp:extent cx="5896610" cy="2544445"/>
            <wp:effectExtent l="0" t="0" r="1270" b="635"/>
            <wp:wrapTopAndBottom/>
            <wp:docPr id="96" name="Imag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577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z w:val="24"/>
          <w:szCs w:val="24"/>
        </w:rPr>
        <w:t>Write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query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get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department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ID,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year,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number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employees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joined.</w:t>
      </w:r>
    </w:p>
    <w:p w14:paraId="2F534BB0">
      <w:pPr>
        <w:pStyle w:val="15"/>
        <w:spacing w:after="0" w:line="453" w:lineRule="auto"/>
        <w:jc w:val="left"/>
        <w:rPr>
          <w:rFonts w:hint="default" w:ascii="Times New Roman" w:hAnsi="Times New Roman" w:cs="Times New Roman"/>
          <w:b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3515D98A">
      <w:pPr>
        <w:spacing w:before="14"/>
        <w:ind w:left="1" w:right="359" w:firstLine="0"/>
        <w:jc w:val="center"/>
        <w:rPr>
          <w:rFonts w:hint="default" w:ascii="Times New Roman" w:hAnsi="Times New Roman" w:cs="Times New Roman"/>
          <w:b/>
          <w:spacing w:val="-5"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Assignment</w:t>
      </w:r>
      <w:r>
        <w:rPr>
          <w:rFonts w:hint="default" w:ascii="Times New Roman" w:hAnsi="Times New Roman" w:cs="Times New Roman"/>
          <w:b/>
          <w:spacing w:val="-14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  <w:szCs w:val="32"/>
        </w:rPr>
        <w:t>4</w:t>
      </w:r>
      <w:r>
        <w:rPr>
          <w:rFonts w:hint="default" w:ascii="Times New Roman" w:hAnsi="Times New Roman" w:cs="Times New Roman"/>
          <w:b/>
          <w:spacing w:val="-12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  <w:szCs w:val="32"/>
        </w:rPr>
        <w:t>(DAY</w:t>
      </w:r>
      <w:r>
        <w:rPr>
          <w:rFonts w:hint="default" w:ascii="Times New Roman" w:hAnsi="Times New Roman" w:cs="Times New Roman"/>
          <w:b/>
          <w:spacing w:val="-12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sz w:val="32"/>
          <w:szCs w:val="32"/>
        </w:rPr>
        <w:t>04)</w:t>
      </w:r>
    </w:p>
    <w:p w14:paraId="3A8DBB3A">
      <w:pPr>
        <w:pBdr>
          <w:bottom w:val="single" w:color="auto" w:sz="4" w:space="0"/>
        </w:pBdr>
        <w:spacing w:before="14"/>
        <w:ind w:left="1" w:right="359" w:firstLine="0"/>
        <w:jc w:val="center"/>
        <w:rPr>
          <w:rFonts w:hint="default" w:ascii="Times New Roman" w:hAnsi="Times New Roman" w:cs="Times New Roman"/>
          <w:b/>
          <w:spacing w:val="-5"/>
          <w:sz w:val="32"/>
          <w:szCs w:val="32"/>
        </w:rPr>
      </w:pPr>
    </w:p>
    <w:p w14:paraId="34C290C0">
      <w:pPr>
        <w:spacing w:before="14"/>
        <w:ind w:left="1" w:right="359" w:firstLine="0"/>
        <w:jc w:val="center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37F46DE5">
      <w:pPr>
        <w:pStyle w:val="13"/>
        <w:spacing w:before="51"/>
        <w:rPr>
          <w:rFonts w:hint="default" w:ascii="Times New Roman" w:hAnsi="Times New Roman" w:cs="Times New Roman"/>
          <w:sz w:val="24"/>
          <w:szCs w:val="24"/>
        </w:rPr>
      </w:pPr>
    </w:p>
    <w:p w14:paraId="11D4BAD7">
      <w:pPr>
        <w:pStyle w:val="2"/>
        <w:spacing w:before="0"/>
        <w:rPr>
          <w:rFonts w:hint="default" w:ascii="Times New Roman" w:hAnsi="Times New Roman" w:cs="Times New Roman"/>
          <w:sz w:val="24"/>
          <w:szCs w:val="24"/>
        </w:rPr>
      </w:pPr>
      <w:bookmarkStart w:id="0" w:name="Question 1 – Online Shopping System "/>
      <w:bookmarkEnd w:id="0"/>
      <w:r>
        <w:rPr>
          <w:rFonts w:hint="default" w:ascii="Times New Roman" w:hAnsi="Times New Roman" w:cs="Times New Roman"/>
          <w:color w:val="2E5395"/>
          <w:sz w:val="24"/>
          <w:szCs w:val="24"/>
        </w:rPr>
        <w:t>Question</w:t>
      </w:r>
      <w:r>
        <w:rPr>
          <w:rFonts w:hint="default" w:ascii="Times New Roman" w:hAnsi="Times New Roman" w:cs="Times New Roman"/>
          <w:color w:val="2E5395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z w:val="24"/>
          <w:szCs w:val="24"/>
        </w:rPr>
        <w:t>1</w:t>
      </w:r>
      <w:r>
        <w:rPr>
          <w:rFonts w:hint="default" w:ascii="Times New Roman" w:hAnsi="Times New Roman" w:cs="Times New Roman"/>
          <w:color w:val="2E5395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z w:val="24"/>
          <w:szCs w:val="24"/>
        </w:rPr>
        <w:t>–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z w:val="24"/>
          <w:szCs w:val="24"/>
        </w:rPr>
        <w:t>Online</w:t>
      </w:r>
      <w:r>
        <w:rPr>
          <w:rFonts w:hint="default" w:ascii="Times New Roman" w:hAnsi="Times New Roman" w:cs="Times New Roman"/>
          <w:color w:val="2E5395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z w:val="24"/>
          <w:szCs w:val="24"/>
        </w:rPr>
        <w:t>Shopping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2"/>
          <w:sz w:val="24"/>
          <w:szCs w:val="24"/>
        </w:rPr>
        <w:t>System</w:t>
      </w:r>
    </w:p>
    <w:p w14:paraId="1FD0597C">
      <w:pPr>
        <w:spacing w:before="150" w:line="276" w:lineRule="auto"/>
        <w:ind w:left="143" w:right="412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Customer and Orders tables, their CREATE/ALTER/INSERT/UPDATE/DELETE operations, default values, column rename, </w:t>
      </w:r>
      <w:r>
        <w:rPr>
          <w:rFonts w:hint="default" w:ascii="Times New Roman" w:hAnsi="Times New Roman" w:cs="Times New Roman"/>
          <w:sz w:val="24"/>
          <w:szCs w:val="24"/>
        </w:rPr>
        <w:t>and foreign-key behavior.</w:t>
      </w:r>
    </w:p>
    <w:p w14:paraId="70E52965">
      <w:pPr>
        <w:pStyle w:val="6"/>
        <w:spacing w:before="201"/>
        <w:rPr>
          <w:rFonts w:hint="default" w:ascii="Times New Roman" w:hAnsi="Times New Roman" w:cs="Times New Roman"/>
          <w:sz w:val="24"/>
          <w:szCs w:val="24"/>
        </w:rPr>
      </w:pPr>
      <w:bookmarkStart w:id="1" w:name="Screenshot 1 "/>
      <w:bookmarkEnd w:id="1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10"/>
          <w:sz w:val="24"/>
          <w:szCs w:val="24"/>
        </w:rPr>
        <w:t>1</w:t>
      </w:r>
    </w:p>
    <w:p w14:paraId="73C3FDF4">
      <w:pPr>
        <w:pStyle w:val="13"/>
        <w:spacing w:before="5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08416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103505</wp:posOffset>
            </wp:positionV>
            <wp:extent cx="5994400" cy="1686560"/>
            <wp:effectExtent l="0" t="0" r="0" b="0"/>
            <wp:wrapTopAndBottom/>
            <wp:docPr id="97" name="Imag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609" cy="1686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76AFAA">
      <w:pPr>
        <w:pStyle w:val="13"/>
        <w:spacing w:before="9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60CA45C6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3D3CEF27">
      <w:pPr>
        <w:pStyle w:val="13"/>
        <w:spacing w:before="104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21B942F7">
      <w:pPr>
        <w:pStyle w:val="6"/>
        <w:spacing w:before="1"/>
        <w:rPr>
          <w:rFonts w:hint="default" w:ascii="Times New Roman" w:hAnsi="Times New Roman" w:cs="Times New Roman"/>
          <w:sz w:val="24"/>
          <w:szCs w:val="24"/>
        </w:rPr>
      </w:pPr>
      <w:bookmarkStart w:id="2" w:name="Screenshot 2 "/>
      <w:bookmarkEnd w:id="2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10"/>
          <w:sz w:val="24"/>
          <w:szCs w:val="24"/>
        </w:rPr>
        <w:t>2</w:t>
      </w:r>
    </w:p>
    <w:p w14:paraId="3F2EAE3B">
      <w:pPr>
        <w:spacing w:before="68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2026-09-25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222803.png</w:t>
      </w:r>
    </w:p>
    <w:p w14:paraId="3B1578F6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072" w:space="2242"/>
            <w:col w:w="5974"/>
          </w:cols>
          <w:rtlGutter w:val="0"/>
          <w:docGrid w:linePitch="0" w:charSpace="0"/>
        </w:sectPr>
      </w:pPr>
    </w:p>
    <w:p w14:paraId="6EF7BE25">
      <w:pPr>
        <w:pStyle w:val="13"/>
        <w:spacing w:before="3" w:after="1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2FC573C8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6006465" cy="1776095"/>
            <wp:effectExtent l="0" t="0" r="0" b="0"/>
            <wp:docPr id="98" name="Imag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6686" cy="177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50B4">
      <w:pPr>
        <w:pStyle w:val="13"/>
        <w:spacing w:before="94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79521BAA">
      <w:pPr>
        <w:spacing w:before="1"/>
        <w:ind w:left="2" w:right="359" w:firstLine="0"/>
        <w:jc w:val="center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2026-09-25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222837.png</w:t>
      </w:r>
    </w:p>
    <w:p w14:paraId="0A6378CA">
      <w:pPr>
        <w:spacing w:after="0"/>
        <w:jc w:val="center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3FD87F6C">
      <w:pPr>
        <w:pStyle w:val="6"/>
        <w:spacing w:before="6"/>
        <w:rPr>
          <w:rFonts w:hint="default" w:ascii="Times New Roman" w:hAnsi="Times New Roman" w:cs="Times New Roman"/>
          <w:sz w:val="24"/>
          <w:szCs w:val="24"/>
        </w:rPr>
      </w:pPr>
      <w:bookmarkStart w:id="3" w:name="Screenshot 3 "/>
      <w:bookmarkEnd w:id="3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10"/>
          <w:sz w:val="24"/>
          <w:szCs w:val="24"/>
        </w:rPr>
        <w:t>3</w:t>
      </w:r>
    </w:p>
    <w:p w14:paraId="1CDCDB7C">
      <w:pPr>
        <w:pStyle w:val="13"/>
        <w:spacing w:before="4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09440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102870</wp:posOffset>
            </wp:positionV>
            <wp:extent cx="5995670" cy="2888615"/>
            <wp:effectExtent l="0" t="0" r="0" b="0"/>
            <wp:wrapTopAndBottom/>
            <wp:docPr id="99" name="Imag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5970" cy="2888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3E524">
      <w:pPr>
        <w:pStyle w:val="13"/>
        <w:spacing w:before="7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41468F08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2B783434">
      <w:pPr>
        <w:pStyle w:val="13"/>
        <w:spacing w:before="104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435DA73F">
      <w:pPr>
        <w:pStyle w:val="6"/>
        <w:spacing w:before="1"/>
        <w:rPr>
          <w:rFonts w:hint="default" w:ascii="Times New Roman" w:hAnsi="Times New Roman" w:cs="Times New Roman"/>
          <w:sz w:val="24"/>
          <w:szCs w:val="24"/>
        </w:rPr>
      </w:pPr>
      <w:bookmarkStart w:id="4" w:name="Screenshot 4 "/>
      <w:bookmarkEnd w:id="4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10"/>
          <w:sz w:val="24"/>
          <w:szCs w:val="24"/>
        </w:rPr>
        <w:t>4</w:t>
      </w:r>
    </w:p>
    <w:p w14:paraId="0EA04A25">
      <w:pPr>
        <w:spacing w:before="68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2026-09-25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222058.png</w:t>
      </w:r>
    </w:p>
    <w:p w14:paraId="2102102B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072" w:space="2242"/>
            <w:col w:w="5974"/>
          </w:cols>
          <w:rtlGutter w:val="0"/>
          <w:docGrid w:linePitch="0" w:charSpace="0"/>
        </w:sectPr>
      </w:pPr>
    </w:p>
    <w:p w14:paraId="205022FD">
      <w:pPr>
        <w:pStyle w:val="13"/>
        <w:spacing w:before="3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524CBA6C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6007100" cy="2969895"/>
            <wp:effectExtent l="0" t="0" r="0" b="0"/>
            <wp:docPr id="100" name="Imag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7599" cy="297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279A">
      <w:pPr>
        <w:pStyle w:val="13"/>
        <w:spacing w:before="89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7CD19804">
      <w:pPr>
        <w:spacing w:before="1"/>
        <w:ind w:left="2" w:right="359" w:firstLine="0"/>
        <w:jc w:val="center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2026-09-25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221946.png</w:t>
      </w:r>
    </w:p>
    <w:p w14:paraId="1F5A6D9A">
      <w:pPr>
        <w:spacing w:after="0"/>
        <w:jc w:val="center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363D4205">
      <w:pPr>
        <w:pStyle w:val="6"/>
        <w:spacing w:before="6"/>
        <w:rPr>
          <w:rFonts w:hint="default" w:ascii="Times New Roman" w:hAnsi="Times New Roman" w:cs="Times New Roman"/>
          <w:sz w:val="24"/>
          <w:szCs w:val="24"/>
        </w:rPr>
      </w:pPr>
      <w:bookmarkStart w:id="5" w:name="Screenshot 5 "/>
      <w:bookmarkEnd w:id="5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10"/>
          <w:sz w:val="24"/>
          <w:szCs w:val="24"/>
        </w:rPr>
        <w:t>5</w:t>
      </w:r>
    </w:p>
    <w:p w14:paraId="22EF5DBA">
      <w:pPr>
        <w:pStyle w:val="13"/>
        <w:spacing w:before="4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09440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102870</wp:posOffset>
            </wp:positionV>
            <wp:extent cx="5965190" cy="2997200"/>
            <wp:effectExtent l="0" t="0" r="0" b="0"/>
            <wp:wrapTopAndBottom/>
            <wp:docPr id="101" name="Imag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440" cy="2996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99817D">
      <w:pPr>
        <w:pStyle w:val="13"/>
        <w:spacing w:before="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465F2ADF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669E97ED">
      <w:pPr>
        <w:pStyle w:val="13"/>
        <w:spacing w:before="105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5DAAD7D6">
      <w:pPr>
        <w:pStyle w:val="6"/>
        <w:rPr>
          <w:rFonts w:hint="default" w:ascii="Times New Roman" w:hAnsi="Times New Roman" w:cs="Times New Roman"/>
          <w:sz w:val="24"/>
          <w:szCs w:val="24"/>
        </w:rPr>
      </w:pPr>
      <w:bookmarkStart w:id="6" w:name="Screenshot 6 "/>
      <w:bookmarkEnd w:id="6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10"/>
          <w:sz w:val="24"/>
          <w:szCs w:val="24"/>
        </w:rPr>
        <w:t>6</w:t>
      </w:r>
    </w:p>
    <w:p w14:paraId="43027915">
      <w:pPr>
        <w:spacing w:before="68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2026-09-25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222336.png</w:t>
      </w:r>
    </w:p>
    <w:p w14:paraId="64531D67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072" w:space="2242"/>
            <w:col w:w="5974"/>
          </w:cols>
          <w:rtlGutter w:val="0"/>
          <w:docGrid w:linePitch="0" w:charSpace="0"/>
        </w:sectPr>
      </w:pPr>
    </w:p>
    <w:p w14:paraId="7DA4A01F">
      <w:pPr>
        <w:pStyle w:val="13"/>
        <w:spacing w:before="4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5C9DE6EA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6028690" cy="3105150"/>
            <wp:effectExtent l="0" t="0" r="0" b="0"/>
            <wp:docPr id="102" name="Imag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947" cy="310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6C96">
      <w:pPr>
        <w:pStyle w:val="13"/>
        <w:spacing w:before="71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5287F344">
      <w:pPr>
        <w:spacing w:before="1"/>
        <w:ind w:left="2" w:right="359" w:firstLine="0"/>
        <w:jc w:val="center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2026-09-25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222232.png</w:t>
      </w:r>
    </w:p>
    <w:p w14:paraId="11EF7AB4">
      <w:pPr>
        <w:spacing w:after="0"/>
        <w:jc w:val="center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7EEFEABB">
      <w:pPr>
        <w:pStyle w:val="6"/>
        <w:spacing w:before="6"/>
        <w:rPr>
          <w:rFonts w:hint="default" w:ascii="Times New Roman" w:hAnsi="Times New Roman" w:cs="Times New Roman"/>
          <w:sz w:val="24"/>
          <w:szCs w:val="24"/>
        </w:rPr>
      </w:pPr>
      <w:bookmarkStart w:id="7" w:name="Screenshot 7 "/>
      <w:bookmarkEnd w:id="7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10"/>
          <w:sz w:val="24"/>
          <w:szCs w:val="24"/>
        </w:rPr>
        <w:t>7</w:t>
      </w:r>
    </w:p>
    <w:p w14:paraId="689156A0">
      <w:pPr>
        <w:pStyle w:val="13"/>
        <w:spacing w:before="4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10464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102870</wp:posOffset>
            </wp:positionV>
            <wp:extent cx="5975985" cy="2897505"/>
            <wp:effectExtent l="0" t="0" r="0" b="0"/>
            <wp:wrapTopAndBottom/>
            <wp:docPr id="103" name="Imag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903" cy="289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F7B4D0">
      <w:pPr>
        <w:pStyle w:val="13"/>
        <w:spacing w:before="10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0B606ABB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76D77630">
      <w:pPr>
        <w:pStyle w:val="13"/>
        <w:spacing w:before="104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7286DE4B">
      <w:pPr>
        <w:pStyle w:val="6"/>
        <w:spacing w:before="1"/>
        <w:rPr>
          <w:rFonts w:hint="default" w:ascii="Times New Roman" w:hAnsi="Times New Roman" w:cs="Times New Roman"/>
          <w:sz w:val="24"/>
          <w:szCs w:val="24"/>
        </w:rPr>
      </w:pPr>
      <w:bookmarkStart w:id="8" w:name="Screenshot 8 "/>
      <w:bookmarkEnd w:id="8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10"/>
          <w:sz w:val="24"/>
          <w:szCs w:val="24"/>
        </w:rPr>
        <w:t>8</w:t>
      </w:r>
    </w:p>
    <w:p w14:paraId="61EEF000">
      <w:pPr>
        <w:spacing w:before="68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2026-09-25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222423.png</w:t>
      </w:r>
    </w:p>
    <w:p w14:paraId="4B6CA975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072" w:space="2242"/>
            <w:col w:w="5974"/>
          </w:cols>
          <w:rtlGutter w:val="0"/>
          <w:docGrid w:linePitch="0" w:charSpace="0"/>
        </w:sectPr>
      </w:pPr>
    </w:p>
    <w:p w14:paraId="0A63B390">
      <w:pPr>
        <w:pStyle w:val="13"/>
        <w:spacing w:before="3" w:after="1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77AE03B0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6014085" cy="3480435"/>
            <wp:effectExtent l="0" t="0" r="0" b="0"/>
            <wp:docPr id="104" name="Imag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4268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DB5B">
      <w:pPr>
        <w:pStyle w:val="13"/>
        <w:spacing w:before="81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09724B71">
      <w:pPr>
        <w:spacing w:before="1"/>
        <w:ind w:left="2" w:right="359" w:firstLine="0"/>
        <w:jc w:val="center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2026-09-25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222550.png</w:t>
      </w:r>
    </w:p>
    <w:p w14:paraId="732155C3">
      <w:pPr>
        <w:spacing w:after="0"/>
        <w:jc w:val="center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21B6E53F">
      <w:pPr>
        <w:pStyle w:val="6"/>
        <w:spacing w:before="6"/>
        <w:rPr>
          <w:rFonts w:hint="default" w:ascii="Times New Roman" w:hAnsi="Times New Roman" w:cs="Times New Roman"/>
          <w:sz w:val="24"/>
          <w:szCs w:val="24"/>
        </w:rPr>
      </w:pPr>
      <w:bookmarkStart w:id="9" w:name="Screenshot 9 "/>
      <w:bookmarkEnd w:id="9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10"/>
          <w:sz w:val="24"/>
          <w:szCs w:val="24"/>
        </w:rPr>
        <w:t>9</w:t>
      </w:r>
    </w:p>
    <w:p w14:paraId="2848FDC4">
      <w:pPr>
        <w:pStyle w:val="13"/>
        <w:spacing w:before="4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10464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102870</wp:posOffset>
            </wp:positionV>
            <wp:extent cx="5972810" cy="3323590"/>
            <wp:effectExtent l="0" t="0" r="0" b="0"/>
            <wp:wrapTopAndBottom/>
            <wp:docPr id="105" name="Imag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737" cy="3323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D4A157">
      <w:pPr>
        <w:pStyle w:val="13"/>
        <w:spacing w:before="2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39610425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2F28F460">
      <w:pPr>
        <w:pStyle w:val="13"/>
        <w:spacing w:before="105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011D172B">
      <w:pPr>
        <w:pStyle w:val="6"/>
        <w:rPr>
          <w:rFonts w:hint="default" w:ascii="Times New Roman" w:hAnsi="Times New Roman" w:cs="Times New Roman"/>
          <w:sz w:val="24"/>
          <w:szCs w:val="24"/>
        </w:rPr>
      </w:pPr>
      <w:bookmarkStart w:id="10" w:name="Screenshot 10 "/>
      <w:bookmarkEnd w:id="10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>10</w:t>
      </w:r>
    </w:p>
    <w:p w14:paraId="13E7D9BB">
      <w:pPr>
        <w:spacing w:before="68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2026-09-25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222712.png</w:t>
      </w:r>
    </w:p>
    <w:p w14:paraId="08D1453E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234" w:space="2080"/>
            <w:col w:w="5974"/>
          </w:cols>
          <w:rtlGutter w:val="0"/>
          <w:docGrid w:linePitch="0" w:charSpace="0"/>
        </w:sectPr>
      </w:pPr>
    </w:p>
    <w:p w14:paraId="307554C9">
      <w:pPr>
        <w:pStyle w:val="13"/>
        <w:spacing w:before="4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36684FB0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6012180" cy="2571115"/>
            <wp:effectExtent l="0" t="0" r="0" b="0"/>
            <wp:docPr id="106" name="Imag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2606" cy="257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E2D2">
      <w:pPr>
        <w:pStyle w:val="13"/>
        <w:spacing w:before="87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016DAA60">
      <w:pPr>
        <w:spacing w:before="1"/>
        <w:ind w:left="2" w:right="359" w:firstLine="0"/>
        <w:jc w:val="center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2026-09-25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222933.png</w:t>
      </w:r>
    </w:p>
    <w:p w14:paraId="7DF8F774">
      <w:pPr>
        <w:spacing w:after="0"/>
        <w:jc w:val="center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13D4587B">
      <w:pPr>
        <w:pStyle w:val="6"/>
        <w:spacing w:before="6"/>
        <w:rPr>
          <w:rFonts w:hint="default" w:ascii="Times New Roman" w:hAnsi="Times New Roman" w:cs="Times New Roman"/>
          <w:sz w:val="24"/>
          <w:szCs w:val="24"/>
        </w:rPr>
      </w:pPr>
      <w:bookmarkStart w:id="11" w:name="Screenshot 11 "/>
      <w:bookmarkEnd w:id="11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>11</w:t>
      </w:r>
    </w:p>
    <w:p w14:paraId="5E839004">
      <w:pPr>
        <w:pStyle w:val="13"/>
        <w:spacing w:before="4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11488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102870</wp:posOffset>
            </wp:positionV>
            <wp:extent cx="5943600" cy="2456815"/>
            <wp:effectExtent l="0" t="0" r="0" b="0"/>
            <wp:wrapTopAndBottom/>
            <wp:docPr id="107" name="Imag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295" cy="2456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757A92">
      <w:pPr>
        <w:pStyle w:val="13"/>
        <w:spacing w:before="17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21084F6C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302A8B3F">
      <w:pPr>
        <w:pStyle w:val="13"/>
        <w:spacing w:before="105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601FC1DC">
      <w:pPr>
        <w:pStyle w:val="6"/>
        <w:rPr>
          <w:rFonts w:hint="default" w:ascii="Times New Roman" w:hAnsi="Times New Roman" w:cs="Times New Roman"/>
          <w:sz w:val="24"/>
          <w:szCs w:val="24"/>
        </w:rPr>
      </w:pPr>
      <w:bookmarkStart w:id="12" w:name="Screenshot 12 "/>
      <w:bookmarkEnd w:id="12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>12</w:t>
      </w:r>
    </w:p>
    <w:p w14:paraId="7F9A5384">
      <w:pPr>
        <w:spacing w:before="68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2026-09-25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223022.png</w:t>
      </w:r>
    </w:p>
    <w:p w14:paraId="4BABE242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234" w:space="2080"/>
            <w:col w:w="5974"/>
          </w:cols>
          <w:rtlGutter w:val="0"/>
          <w:docGrid w:linePitch="0" w:charSpace="0"/>
        </w:sectPr>
      </w:pPr>
    </w:p>
    <w:p w14:paraId="265613C4">
      <w:pPr>
        <w:pStyle w:val="13"/>
        <w:spacing w:before="4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72FFF3F9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59475" cy="2463165"/>
            <wp:effectExtent l="0" t="0" r="0" b="0"/>
            <wp:docPr id="108" name="Imag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886" cy="24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FC40">
      <w:pPr>
        <w:pStyle w:val="13"/>
        <w:spacing w:before="122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06E42DBA">
      <w:pPr>
        <w:spacing w:before="1"/>
        <w:ind w:left="2" w:right="359" w:firstLine="0"/>
        <w:jc w:val="center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2026-09-25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223102.png</w:t>
      </w:r>
    </w:p>
    <w:p w14:paraId="40FC1E3F">
      <w:pPr>
        <w:spacing w:after="0"/>
        <w:jc w:val="center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254D2CDD">
      <w:pPr>
        <w:pStyle w:val="6"/>
        <w:spacing w:before="6"/>
        <w:rPr>
          <w:rFonts w:hint="default" w:ascii="Times New Roman" w:hAnsi="Times New Roman" w:cs="Times New Roman"/>
          <w:sz w:val="24"/>
          <w:szCs w:val="24"/>
        </w:rPr>
      </w:pPr>
      <w:bookmarkStart w:id="13" w:name="Screenshot 13 "/>
      <w:bookmarkEnd w:id="13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>13</w:t>
      </w:r>
    </w:p>
    <w:p w14:paraId="0040B6B2">
      <w:pPr>
        <w:pStyle w:val="13"/>
        <w:spacing w:before="4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11488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102870</wp:posOffset>
            </wp:positionV>
            <wp:extent cx="6034405" cy="2503805"/>
            <wp:effectExtent l="0" t="0" r="0" b="0"/>
            <wp:wrapTopAndBottom/>
            <wp:docPr id="109" name="Imag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4380" cy="2503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722591">
      <w:pPr>
        <w:pStyle w:val="13"/>
        <w:spacing w:before="7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0ACBC962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28E9AD7D">
      <w:pPr>
        <w:pStyle w:val="13"/>
        <w:spacing w:before="104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2FF2E8F0">
      <w:pPr>
        <w:pStyle w:val="6"/>
        <w:rPr>
          <w:rFonts w:hint="default" w:ascii="Times New Roman" w:hAnsi="Times New Roman" w:cs="Times New Roman"/>
          <w:sz w:val="24"/>
          <w:szCs w:val="24"/>
        </w:rPr>
      </w:pPr>
      <w:bookmarkStart w:id="14" w:name="Screenshot 14 "/>
      <w:bookmarkEnd w:id="14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>14</w:t>
      </w:r>
    </w:p>
    <w:p w14:paraId="315C1515">
      <w:pPr>
        <w:spacing w:before="67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2026-09-25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223146.png</w:t>
      </w:r>
    </w:p>
    <w:p w14:paraId="39113489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234" w:space="2080"/>
            <w:col w:w="5974"/>
          </w:cols>
          <w:rtlGutter w:val="0"/>
          <w:docGrid w:linePitch="0" w:charSpace="0"/>
        </w:sectPr>
      </w:pPr>
    </w:p>
    <w:p w14:paraId="3AC7AF3B">
      <w:pPr>
        <w:pStyle w:val="13"/>
        <w:spacing w:before="4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1E4B05B7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6022975" cy="2134870"/>
            <wp:effectExtent l="0" t="0" r="0" b="0"/>
            <wp:docPr id="110" name="Imag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3196" cy="213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44EE">
      <w:pPr>
        <w:pStyle w:val="13"/>
        <w:spacing w:before="5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06353201">
      <w:pPr>
        <w:pStyle w:val="13"/>
        <w:spacing w:after="0"/>
        <w:rPr>
          <w:rFonts w:hint="default" w:ascii="Times New Roman" w:hAnsi="Times New Roman" w:cs="Times New Roman"/>
          <w:b w:val="0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5474AD46">
      <w:pPr>
        <w:pStyle w:val="13"/>
        <w:spacing w:before="104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19987A8B">
      <w:pPr>
        <w:pStyle w:val="6"/>
        <w:rPr>
          <w:rFonts w:hint="default" w:ascii="Times New Roman" w:hAnsi="Times New Roman" w:cs="Times New Roman"/>
          <w:sz w:val="24"/>
          <w:szCs w:val="24"/>
        </w:rPr>
      </w:pPr>
      <w:bookmarkStart w:id="15" w:name="Screenshot 15 "/>
      <w:bookmarkEnd w:id="15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>15</w:t>
      </w:r>
    </w:p>
    <w:p w14:paraId="160FFFC4">
      <w:pPr>
        <w:spacing w:before="67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2026-09-25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223215.png</w:t>
      </w:r>
    </w:p>
    <w:p w14:paraId="50B1AE41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234" w:space="2080"/>
            <w:col w:w="5974"/>
          </w:cols>
          <w:rtlGutter w:val="0"/>
          <w:docGrid w:linePitch="0" w:charSpace="0"/>
        </w:sectPr>
      </w:pPr>
    </w:p>
    <w:p w14:paraId="1393BF2C">
      <w:pPr>
        <w:pStyle w:val="13"/>
        <w:spacing w:before="4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433AF024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48045" cy="794385"/>
            <wp:effectExtent l="0" t="0" r="0" b="0"/>
            <wp:docPr id="111" name="Imag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43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0AE2">
      <w:pPr>
        <w:pStyle w:val="13"/>
        <w:spacing w:before="7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1482A132">
      <w:pPr>
        <w:pStyle w:val="13"/>
        <w:spacing w:after="0"/>
        <w:rPr>
          <w:rFonts w:hint="default" w:ascii="Times New Roman" w:hAnsi="Times New Roman" w:cs="Times New Roman"/>
          <w:b w:val="0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78CC8D06">
      <w:pPr>
        <w:pStyle w:val="13"/>
        <w:spacing w:before="105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54F01C1E">
      <w:pPr>
        <w:pStyle w:val="6"/>
        <w:rPr>
          <w:rFonts w:hint="default" w:ascii="Times New Roman" w:hAnsi="Times New Roman" w:cs="Times New Roman"/>
          <w:sz w:val="24"/>
          <w:szCs w:val="24"/>
        </w:rPr>
      </w:pPr>
      <w:bookmarkStart w:id="16" w:name="Screenshot 16 "/>
      <w:bookmarkEnd w:id="16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>16</w:t>
      </w:r>
    </w:p>
    <w:p w14:paraId="648E5B0C">
      <w:pPr>
        <w:spacing w:before="68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2026-09-25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223253.png</w:t>
      </w:r>
    </w:p>
    <w:p w14:paraId="395DADD5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234" w:space="2080"/>
            <w:col w:w="5974"/>
          </w:cols>
          <w:rtlGutter w:val="0"/>
          <w:docGrid w:linePitch="0" w:charSpace="0"/>
        </w:sectPr>
      </w:pPr>
    </w:p>
    <w:p w14:paraId="433B4B40">
      <w:pPr>
        <w:pStyle w:val="13"/>
        <w:spacing w:before="4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4EB26E5B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91225" cy="800100"/>
            <wp:effectExtent l="0" t="0" r="0" b="0"/>
            <wp:docPr id="112" name="Imag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FC32">
      <w:pPr>
        <w:spacing w:after="0" w:line="240" w:lineRule="auto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5224C922">
      <w:pPr>
        <w:pStyle w:val="13"/>
        <w:spacing w:before="79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72893324">
      <w:pPr>
        <w:pStyle w:val="6"/>
        <w:spacing w:before="1"/>
        <w:rPr>
          <w:rFonts w:hint="default" w:ascii="Times New Roman" w:hAnsi="Times New Roman" w:cs="Times New Roman"/>
          <w:sz w:val="24"/>
          <w:szCs w:val="24"/>
        </w:rPr>
      </w:pPr>
      <w:bookmarkStart w:id="17" w:name="Screenshot 17 "/>
      <w:bookmarkEnd w:id="17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>17</w:t>
      </w:r>
    </w:p>
    <w:p w14:paraId="2F7BD96F">
      <w:pPr>
        <w:spacing w:before="43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2026-09-25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223341.png</w:t>
      </w:r>
    </w:p>
    <w:p w14:paraId="5BA6404B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equalWidth="0" w:num="2">
            <w:col w:w="1234" w:space="2080"/>
            <w:col w:w="5974"/>
          </w:cols>
          <w:rtlGutter w:val="0"/>
          <w:docGrid w:linePitch="0" w:charSpace="0"/>
        </w:sectPr>
      </w:pPr>
    </w:p>
    <w:p w14:paraId="66313C3C">
      <w:pPr>
        <w:pStyle w:val="13"/>
        <w:spacing w:before="3" w:after="1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39DAB12D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6000750" cy="2938145"/>
            <wp:effectExtent l="0" t="0" r="0" b="0"/>
            <wp:docPr id="113" name="Imag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0756" cy="293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9FE5">
      <w:pPr>
        <w:pStyle w:val="13"/>
        <w:spacing w:before="2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09A9344C">
      <w:pPr>
        <w:pStyle w:val="13"/>
        <w:spacing w:after="0"/>
        <w:rPr>
          <w:rFonts w:hint="default" w:ascii="Times New Roman" w:hAnsi="Times New Roman" w:cs="Times New Roman"/>
          <w:b w:val="0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0B4C2D8E">
      <w:pPr>
        <w:pStyle w:val="13"/>
        <w:spacing w:before="105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06E7C43F">
      <w:pPr>
        <w:pStyle w:val="6"/>
        <w:rPr>
          <w:rFonts w:hint="default" w:ascii="Times New Roman" w:hAnsi="Times New Roman" w:cs="Times New Roman"/>
          <w:sz w:val="24"/>
          <w:szCs w:val="24"/>
        </w:rPr>
      </w:pPr>
      <w:bookmarkStart w:id="18" w:name="Screenshot 18 "/>
      <w:bookmarkEnd w:id="18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>18</w:t>
      </w:r>
    </w:p>
    <w:p w14:paraId="036BA764">
      <w:pPr>
        <w:spacing w:before="68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2026-09-25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225819.png</w:t>
      </w:r>
    </w:p>
    <w:p w14:paraId="22E3175C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234" w:space="2080"/>
            <w:col w:w="5974"/>
          </w:cols>
          <w:rtlGutter w:val="0"/>
          <w:docGrid w:linePitch="0" w:charSpace="0"/>
        </w:sectPr>
      </w:pPr>
    </w:p>
    <w:p w14:paraId="0EF7CD96">
      <w:pPr>
        <w:pStyle w:val="13"/>
        <w:spacing w:before="4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3FCDB8E1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78525" cy="3678555"/>
            <wp:effectExtent l="0" t="0" r="0" b="0"/>
            <wp:docPr id="114" name="Imag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149" cy="367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3ECF">
      <w:pPr>
        <w:pStyle w:val="13"/>
        <w:spacing w:before="113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4596E56F">
      <w:pPr>
        <w:spacing w:before="1"/>
        <w:ind w:left="2" w:right="359" w:firstLine="0"/>
        <w:jc w:val="center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2026-09-25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225856.png</w:t>
      </w:r>
    </w:p>
    <w:p w14:paraId="4C1F97DC">
      <w:pPr>
        <w:spacing w:after="0"/>
        <w:jc w:val="center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39C070D0">
      <w:pPr>
        <w:pStyle w:val="6"/>
        <w:spacing w:before="6"/>
        <w:rPr>
          <w:rFonts w:hint="default" w:ascii="Times New Roman" w:hAnsi="Times New Roman" w:cs="Times New Roman"/>
          <w:sz w:val="24"/>
          <w:szCs w:val="24"/>
        </w:rPr>
      </w:pPr>
      <w:bookmarkStart w:id="19" w:name="Screenshot 19 "/>
      <w:bookmarkEnd w:id="19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>19</w:t>
      </w:r>
    </w:p>
    <w:p w14:paraId="76B8F057">
      <w:pPr>
        <w:pStyle w:val="13"/>
        <w:spacing w:before="4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12512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102870</wp:posOffset>
            </wp:positionV>
            <wp:extent cx="5992495" cy="504825"/>
            <wp:effectExtent l="0" t="0" r="0" b="0"/>
            <wp:wrapTopAndBottom/>
            <wp:docPr id="115" name="Imag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2355" cy="50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59DABD">
      <w:pPr>
        <w:pStyle w:val="13"/>
        <w:spacing w:before="10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0C930B51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7F96F8E7">
      <w:pPr>
        <w:pStyle w:val="13"/>
        <w:spacing w:before="105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1A81DE0B">
      <w:pPr>
        <w:pStyle w:val="6"/>
        <w:rPr>
          <w:rFonts w:hint="default" w:ascii="Times New Roman" w:hAnsi="Times New Roman" w:cs="Times New Roman"/>
          <w:sz w:val="24"/>
          <w:szCs w:val="24"/>
        </w:rPr>
      </w:pPr>
      <w:bookmarkStart w:id="20" w:name="Screenshot 20 "/>
      <w:bookmarkEnd w:id="20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>20</w:t>
      </w:r>
    </w:p>
    <w:p w14:paraId="703856DA">
      <w:pPr>
        <w:spacing w:before="68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020341.png</w:t>
      </w:r>
    </w:p>
    <w:p w14:paraId="088210F6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234" w:space="2080"/>
            <w:col w:w="5974"/>
          </w:cols>
          <w:rtlGutter w:val="0"/>
          <w:docGrid w:linePitch="0" w:charSpace="0"/>
        </w:sectPr>
      </w:pPr>
    </w:p>
    <w:p w14:paraId="52327BE9">
      <w:pPr>
        <w:pStyle w:val="13"/>
        <w:spacing w:before="4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391476D7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49950" cy="501015"/>
            <wp:effectExtent l="0" t="0" r="0" b="0"/>
            <wp:docPr id="116" name="Imag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530" cy="50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873B">
      <w:pPr>
        <w:pStyle w:val="13"/>
        <w:spacing w:before="107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48E3B681">
      <w:pPr>
        <w:spacing w:before="1"/>
        <w:ind w:left="2" w:right="359" w:firstLine="0"/>
        <w:jc w:val="center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020433.png</w:t>
      </w:r>
    </w:p>
    <w:p w14:paraId="1B2FE295">
      <w:pPr>
        <w:spacing w:after="0"/>
        <w:jc w:val="center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0D91C64E">
      <w:pPr>
        <w:pStyle w:val="2"/>
        <w:rPr>
          <w:rFonts w:hint="default" w:ascii="Times New Roman" w:hAnsi="Times New Roman" w:cs="Times New Roman"/>
          <w:sz w:val="24"/>
          <w:szCs w:val="24"/>
        </w:rPr>
      </w:pPr>
      <w:bookmarkStart w:id="21" w:name="Question 2 – Movie Ticket Booking System"/>
      <w:bookmarkEnd w:id="21"/>
      <w:r>
        <w:rPr>
          <w:rFonts w:hint="default" w:ascii="Times New Roman" w:hAnsi="Times New Roman" w:cs="Times New Roman"/>
          <w:color w:val="2E5395"/>
          <w:sz w:val="24"/>
          <w:szCs w:val="24"/>
        </w:rPr>
        <w:t>Question</w:t>
      </w:r>
      <w:r>
        <w:rPr>
          <w:rFonts w:hint="default" w:ascii="Times New Roman" w:hAnsi="Times New Roman" w:cs="Times New Roman"/>
          <w:color w:val="2E5395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z w:val="24"/>
          <w:szCs w:val="24"/>
        </w:rPr>
        <w:t>2</w:t>
      </w:r>
      <w:r>
        <w:rPr>
          <w:rFonts w:hint="default" w:ascii="Times New Roman" w:hAnsi="Times New Roman" w:cs="Times New Roman"/>
          <w:color w:val="2E5395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z w:val="24"/>
          <w:szCs w:val="24"/>
        </w:rPr>
        <w:t>–</w:t>
      </w:r>
      <w:r>
        <w:rPr>
          <w:rFonts w:hint="default" w:ascii="Times New Roman" w:hAnsi="Times New Roman" w:cs="Times New Roman"/>
          <w:color w:val="2E5395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z w:val="24"/>
          <w:szCs w:val="24"/>
        </w:rPr>
        <w:t>Movie</w:t>
      </w:r>
      <w:r>
        <w:rPr>
          <w:rFonts w:hint="default" w:ascii="Times New Roman" w:hAnsi="Times New Roman" w:cs="Times New Roman"/>
          <w:color w:val="2E5395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z w:val="24"/>
          <w:szCs w:val="24"/>
        </w:rPr>
        <w:t>Ticket</w:t>
      </w:r>
      <w:r>
        <w:rPr>
          <w:rFonts w:hint="default" w:ascii="Times New Roman" w:hAnsi="Times New Roman" w:cs="Times New Roman"/>
          <w:color w:val="2E5395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z w:val="24"/>
          <w:szCs w:val="24"/>
        </w:rPr>
        <w:t>Booking</w:t>
      </w:r>
      <w:r>
        <w:rPr>
          <w:rFonts w:hint="default" w:ascii="Times New Roman" w:hAnsi="Times New Roman" w:cs="Times New Roman"/>
          <w:color w:val="2E5395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2"/>
          <w:sz w:val="24"/>
          <w:szCs w:val="24"/>
        </w:rPr>
        <w:t>System</w:t>
      </w:r>
    </w:p>
    <w:p w14:paraId="4B929950">
      <w:pPr>
        <w:spacing w:before="150" w:line="276" w:lineRule="auto"/>
        <w:ind w:left="143" w:right="595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Movie and Booking tables, CREATE/ALTER/INSERT/UPDATE/DELETE operations, default values, theatre constraint </w:t>
      </w:r>
      <w:r>
        <w:rPr>
          <w:rFonts w:hint="default" w:ascii="Times New Roman" w:hAnsi="Times New Roman" w:cs="Times New Roman"/>
          <w:sz w:val="24"/>
          <w:szCs w:val="24"/>
        </w:rPr>
        <w:t>handling, and foreign-key behavior.</w:t>
      </w:r>
    </w:p>
    <w:p w14:paraId="09BA7E53">
      <w:pPr>
        <w:pStyle w:val="6"/>
        <w:spacing w:before="202"/>
        <w:rPr>
          <w:rFonts w:hint="default" w:ascii="Times New Roman" w:hAnsi="Times New Roman" w:cs="Times New Roman"/>
          <w:sz w:val="24"/>
          <w:szCs w:val="24"/>
        </w:rPr>
      </w:pPr>
      <w:bookmarkStart w:id="22" w:name="Screenshot 1 "/>
      <w:bookmarkEnd w:id="22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10"/>
          <w:sz w:val="24"/>
          <w:szCs w:val="24"/>
        </w:rPr>
        <w:t>1</w:t>
      </w:r>
    </w:p>
    <w:p w14:paraId="63AAD182">
      <w:pPr>
        <w:pStyle w:val="13"/>
        <w:spacing w:before="4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12512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102870</wp:posOffset>
            </wp:positionV>
            <wp:extent cx="5972810" cy="3086100"/>
            <wp:effectExtent l="0" t="0" r="0" b="0"/>
            <wp:wrapTopAndBottom/>
            <wp:docPr id="117" name="Imag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79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F6CBC">
      <w:pPr>
        <w:pStyle w:val="13"/>
        <w:spacing w:before="1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6B010383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35C3E837">
      <w:pPr>
        <w:pStyle w:val="13"/>
        <w:spacing w:before="105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6EAA83BA">
      <w:pPr>
        <w:pStyle w:val="6"/>
        <w:rPr>
          <w:rFonts w:hint="default" w:ascii="Times New Roman" w:hAnsi="Times New Roman" w:cs="Times New Roman"/>
          <w:sz w:val="24"/>
          <w:szCs w:val="24"/>
        </w:rPr>
      </w:pPr>
      <w:bookmarkStart w:id="23" w:name="Screenshot 2 "/>
      <w:bookmarkEnd w:id="23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10"/>
          <w:sz w:val="24"/>
          <w:szCs w:val="24"/>
        </w:rPr>
        <w:t>2</w:t>
      </w:r>
    </w:p>
    <w:p w14:paraId="0A12BF27">
      <w:pPr>
        <w:spacing w:before="68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013756.png</w:t>
      </w:r>
    </w:p>
    <w:p w14:paraId="44CC01DB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072" w:space="2242"/>
            <w:col w:w="5974"/>
          </w:cols>
          <w:rtlGutter w:val="0"/>
          <w:docGrid w:linePitch="0" w:charSpace="0"/>
        </w:sectPr>
      </w:pPr>
    </w:p>
    <w:p w14:paraId="4D8C192C">
      <w:pPr>
        <w:pStyle w:val="13"/>
        <w:spacing w:before="3" w:after="1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28F7EC92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88050" cy="2259965"/>
            <wp:effectExtent l="0" t="0" r="1270" b="10795"/>
            <wp:docPr id="118" name="Imag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3AE2">
      <w:pPr>
        <w:pStyle w:val="13"/>
        <w:spacing w:before="104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29A3E65A">
      <w:pPr>
        <w:spacing w:before="1"/>
        <w:ind w:left="2" w:right="359" w:firstLine="0"/>
        <w:jc w:val="center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013825.png</w:t>
      </w:r>
    </w:p>
    <w:p w14:paraId="0171D527">
      <w:pPr>
        <w:spacing w:after="0"/>
        <w:jc w:val="center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4CF06D01">
      <w:pPr>
        <w:pStyle w:val="6"/>
        <w:spacing w:before="6"/>
        <w:rPr>
          <w:rFonts w:hint="default" w:ascii="Times New Roman" w:hAnsi="Times New Roman" w:cs="Times New Roman"/>
          <w:sz w:val="24"/>
          <w:szCs w:val="24"/>
        </w:rPr>
      </w:pPr>
      <w:bookmarkStart w:id="24" w:name="Screenshot 3 "/>
      <w:bookmarkEnd w:id="24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10"/>
          <w:sz w:val="24"/>
          <w:szCs w:val="24"/>
        </w:rPr>
        <w:t>3</w:t>
      </w:r>
    </w:p>
    <w:p w14:paraId="31D90908">
      <w:pPr>
        <w:pStyle w:val="13"/>
        <w:spacing w:before="4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13536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102870</wp:posOffset>
            </wp:positionV>
            <wp:extent cx="6004560" cy="3093085"/>
            <wp:effectExtent l="0" t="0" r="0" b="0"/>
            <wp:wrapTopAndBottom/>
            <wp:docPr id="119" name="Imag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4538" cy="3092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27E763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2B93EA50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44FB83DC">
      <w:pPr>
        <w:pStyle w:val="13"/>
        <w:spacing w:before="104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4BDC7425">
      <w:pPr>
        <w:pStyle w:val="6"/>
        <w:rPr>
          <w:rFonts w:hint="default" w:ascii="Times New Roman" w:hAnsi="Times New Roman" w:cs="Times New Roman"/>
          <w:sz w:val="24"/>
          <w:szCs w:val="24"/>
        </w:rPr>
      </w:pPr>
      <w:bookmarkStart w:id="25" w:name="Screenshot 4 "/>
      <w:bookmarkEnd w:id="25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10"/>
          <w:sz w:val="24"/>
          <w:szCs w:val="24"/>
        </w:rPr>
        <w:t>4</w:t>
      </w:r>
    </w:p>
    <w:p w14:paraId="421154F9">
      <w:pPr>
        <w:spacing w:before="67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013940.png</w:t>
      </w:r>
    </w:p>
    <w:p w14:paraId="3E8CA165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072" w:space="2242"/>
            <w:col w:w="5974"/>
          </w:cols>
          <w:rtlGutter w:val="0"/>
          <w:docGrid w:linePitch="0" w:charSpace="0"/>
        </w:sectPr>
      </w:pPr>
    </w:p>
    <w:p w14:paraId="72AB60E7">
      <w:pPr>
        <w:pStyle w:val="13"/>
        <w:spacing w:before="4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1F64D534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72810" cy="4140200"/>
            <wp:effectExtent l="0" t="0" r="0" b="0"/>
            <wp:docPr id="120" name="Imag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361" cy="414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6956">
      <w:pPr>
        <w:pStyle w:val="13"/>
        <w:spacing w:before="121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25578CAC">
      <w:pPr>
        <w:spacing w:before="1"/>
        <w:ind w:left="2" w:right="359" w:firstLine="0"/>
        <w:jc w:val="center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014010.png</w:t>
      </w:r>
    </w:p>
    <w:p w14:paraId="2E877FA9">
      <w:pPr>
        <w:spacing w:after="0"/>
        <w:jc w:val="center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1BE40051">
      <w:pPr>
        <w:pStyle w:val="6"/>
        <w:spacing w:before="6"/>
        <w:rPr>
          <w:rFonts w:hint="default" w:ascii="Times New Roman" w:hAnsi="Times New Roman" w:cs="Times New Roman"/>
          <w:sz w:val="24"/>
          <w:szCs w:val="24"/>
        </w:rPr>
      </w:pPr>
      <w:bookmarkStart w:id="26" w:name="Screenshot 5 "/>
      <w:bookmarkEnd w:id="26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10"/>
          <w:sz w:val="24"/>
          <w:szCs w:val="24"/>
        </w:rPr>
        <w:t>5</w:t>
      </w:r>
    </w:p>
    <w:p w14:paraId="22DB26E2">
      <w:pPr>
        <w:pStyle w:val="13"/>
        <w:spacing w:before="4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13536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102870</wp:posOffset>
            </wp:positionV>
            <wp:extent cx="5949950" cy="3338830"/>
            <wp:effectExtent l="0" t="0" r="0" b="0"/>
            <wp:wrapTopAndBottom/>
            <wp:docPr id="121" name="Imag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812" cy="3339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B25799">
      <w:pPr>
        <w:pStyle w:val="13"/>
        <w:spacing w:before="2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6CE91F10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5A1ABFF3">
      <w:pPr>
        <w:pStyle w:val="13"/>
        <w:spacing w:before="104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4BC5B6D7">
      <w:pPr>
        <w:pStyle w:val="6"/>
        <w:rPr>
          <w:rFonts w:hint="default" w:ascii="Times New Roman" w:hAnsi="Times New Roman" w:cs="Times New Roman"/>
          <w:sz w:val="24"/>
          <w:szCs w:val="24"/>
        </w:rPr>
      </w:pPr>
      <w:bookmarkStart w:id="27" w:name="Screenshot 6 "/>
      <w:bookmarkEnd w:id="27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10"/>
          <w:sz w:val="24"/>
          <w:szCs w:val="24"/>
        </w:rPr>
        <w:t>6</w:t>
      </w:r>
    </w:p>
    <w:p w14:paraId="163C9C88">
      <w:pPr>
        <w:spacing w:before="67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014326.png</w:t>
      </w:r>
    </w:p>
    <w:p w14:paraId="59E14E23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072" w:space="2242"/>
            <w:col w:w="5974"/>
          </w:cols>
          <w:rtlGutter w:val="0"/>
          <w:docGrid w:linePitch="0" w:charSpace="0"/>
        </w:sectPr>
      </w:pPr>
    </w:p>
    <w:p w14:paraId="796DA3C4">
      <w:pPr>
        <w:pStyle w:val="13"/>
        <w:spacing w:before="4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2CE19BC8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67730" cy="1678940"/>
            <wp:effectExtent l="0" t="0" r="0" b="0"/>
            <wp:docPr id="122" name="Imag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8207" cy="167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C2F8">
      <w:pPr>
        <w:pStyle w:val="13"/>
        <w:spacing w:before="8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75DBF133">
      <w:pPr>
        <w:pStyle w:val="13"/>
        <w:spacing w:after="0"/>
        <w:rPr>
          <w:rFonts w:hint="default" w:ascii="Times New Roman" w:hAnsi="Times New Roman" w:cs="Times New Roman"/>
          <w:b w:val="0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7D789708">
      <w:pPr>
        <w:pStyle w:val="13"/>
        <w:spacing w:before="105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016CA172">
      <w:pPr>
        <w:pStyle w:val="6"/>
        <w:rPr>
          <w:rFonts w:hint="default" w:ascii="Times New Roman" w:hAnsi="Times New Roman" w:cs="Times New Roman"/>
          <w:sz w:val="24"/>
          <w:szCs w:val="24"/>
        </w:rPr>
      </w:pPr>
      <w:bookmarkStart w:id="28" w:name="Screenshot 7 "/>
      <w:bookmarkEnd w:id="28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10"/>
          <w:sz w:val="24"/>
          <w:szCs w:val="24"/>
        </w:rPr>
        <w:t>7</w:t>
      </w:r>
    </w:p>
    <w:p w14:paraId="5284B107">
      <w:pPr>
        <w:spacing w:before="68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014413.png</w:t>
      </w:r>
    </w:p>
    <w:p w14:paraId="301C00D8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072" w:space="2242"/>
            <w:col w:w="5974"/>
          </w:cols>
          <w:rtlGutter w:val="0"/>
          <w:docGrid w:linePitch="0" w:charSpace="0"/>
        </w:sectPr>
      </w:pPr>
    </w:p>
    <w:p w14:paraId="05C4EBAD">
      <w:pPr>
        <w:pStyle w:val="13"/>
        <w:spacing w:before="4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339FA8B2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6010910" cy="1748790"/>
            <wp:effectExtent l="0" t="0" r="0" b="0"/>
            <wp:docPr id="123" name="Imag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1195" cy="17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B8B0">
      <w:pPr>
        <w:pStyle w:val="13"/>
        <w:spacing w:before="92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1085A46E">
      <w:pPr>
        <w:spacing w:before="1"/>
        <w:ind w:left="2" w:right="359" w:firstLine="0"/>
        <w:jc w:val="center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014654.png</w:t>
      </w:r>
    </w:p>
    <w:p w14:paraId="0524E941">
      <w:pPr>
        <w:spacing w:after="0"/>
        <w:jc w:val="center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522A10ED">
      <w:pPr>
        <w:pStyle w:val="6"/>
        <w:spacing w:before="6"/>
        <w:rPr>
          <w:rFonts w:hint="default" w:ascii="Times New Roman" w:hAnsi="Times New Roman" w:cs="Times New Roman"/>
          <w:sz w:val="24"/>
          <w:szCs w:val="24"/>
        </w:rPr>
      </w:pPr>
      <w:bookmarkStart w:id="29" w:name="Screenshot 8 "/>
      <w:bookmarkEnd w:id="29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10"/>
          <w:sz w:val="24"/>
          <w:szCs w:val="24"/>
        </w:rPr>
        <w:t>8</w:t>
      </w:r>
    </w:p>
    <w:p w14:paraId="7CAD7E9B">
      <w:pPr>
        <w:pStyle w:val="13"/>
        <w:spacing w:before="4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14560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102870</wp:posOffset>
            </wp:positionV>
            <wp:extent cx="5984240" cy="3006090"/>
            <wp:effectExtent l="0" t="0" r="0" b="0"/>
            <wp:wrapTopAndBottom/>
            <wp:docPr id="124" name="Imag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020" cy="300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ADEB95">
      <w:pPr>
        <w:pStyle w:val="13"/>
        <w:spacing w:before="4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48180E99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4A96A5E6">
      <w:pPr>
        <w:pStyle w:val="13"/>
        <w:spacing w:before="104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07A4294B">
      <w:pPr>
        <w:pStyle w:val="6"/>
        <w:spacing w:before="1"/>
        <w:rPr>
          <w:rFonts w:hint="default" w:ascii="Times New Roman" w:hAnsi="Times New Roman" w:cs="Times New Roman"/>
          <w:sz w:val="24"/>
          <w:szCs w:val="24"/>
        </w:rPr>
      </w:pPr>
      <w:bookmarkStart w:id="30" w:name="Screenshot 9 "/>
      <w:bookmarkEnd w:id="30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10"/>
          <w:sz w:val="24"/>
          <w:szCs w:val="24"/>
        </w:rPr>
        <w:t>9</w:t>
      </w:r>
    </w:p>
    <w:p w14:paraId="7C84349C">
      <w:pPr>
        <w:spacing w:before="68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014736.png</w:t>
      </w:r>
    </w:p>
    <w:p w14:paraId="45D019DA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072" w:space="2242"/>
            <w:col w:w="5974"/>
          </w:cols>
          <w:rtlGutter w:val="0"/>
          <w:docGrid w:linePitch="0" w:charSpace="0"/>
        </w:sectPr>
      </w:pPr>
    </w:p>
    <w:p w14:paraId="03396833">
      <w:pPr>
        <w:pStyle w:val="13"/>
        <w:spacing w:before="3" w:after="1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1629806D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72175" cy="3086100"/>
            <wp:effectExtent l="0" t="0" r="0" b="0"/>
            <wp:docPr id="125" name="Imag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79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D184">
      <w:pPr>
        <w:pStyle w:val="13"/>
        <w:spacing w:before="117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41BDC4FC">
      <w:pPr>
        <w:spacing w:before="1"/>
        <w:ind w:left="2" w:right="359" w:firstLine="0"/>
        <w:jc w:val="center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014802.png</w:t>
      </w:r>
    </w:p>
    <w:p w14:paraId="2D2915EB">
      <w:pPr>
        <w:spacing w:after="0"/>
        <w:jc w:val="center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329A6E09">
      <w:pPr>
        <w:pStyle w:val="6"/>
        <w:spacing w:before="6"/>
        <w:rPr>
          <w:rFonts w:hint="default" w:ascii="Times New Roman" w:hAnsi="Times New Roman" w:cs="Times New Roman"/>
          <w:sz w:val="24"/>
          <w:szCs w:val="24"/>
        </w:rPr>
      </w:pPr>
      <w:bookmarkStart w:id="31" w:name="Screenshot 10 "/>
      <w:bookmarkEnd w:id="31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>10</w:t>
      </w:r>
    </w:p>
    <w:p w14:paraId="505692BB">
      <w:pPr>
        <w:pStyle w:val="13"/>
        <w:spacing w:before="4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14560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102870</wp:posOffset>
            </wp:positionV>
            <wp:extent cx="5963285" cy="2967355"/>
            <wp:effectExtent l="0" t="0" r="0" b="0"/>
            <wp:wrapTopAndBottom/>
            <wp:docPr id="126" name="Imag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470" cy="2967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23AD9E">
      <w:pPr>
        <w:pStyle w:val="13"/>
        <w:spacing w:before="8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7A9236A1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33FAD03C">
      <w:pPr>
        <w:pStyle w:val="13"/>
        <w:spacing w:before="104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34D49066">
      <w:pPr>
        <w:pStyle w:val="6"/>
        <w:rPr>
          <w:rFonts w:hint="default" w:ascii="Times New Roman" w:hAnsi="Times New Roman" w:cs="Times New Roman"/>
          <w:sz w:val="24"/>
          <w:szCs w:val="24"/>
        </w:rPr>
      </w:pPr>
      <w:bookmarkStart w:id="32" w:name="Screenshot 11 "/>
      <w:bookmarkEnd w:id="32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>11</w:t>
      </w:r>
    </w:p>
    <w:p w14:paraId="085FEDD3">
      <w:pPr>
        <w:spacing w:before="68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015012.png</w:t>
      </w:r>
    </w:p>
    <w:p w14:paraId="36CE1EA9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234" w:space="2080"/>
            <w:col w:w="5974"/>
          </w:cols>
          <w:rtlGutter w:val="0"/>
          <w:docGrid w:linePitch="0" w:charSpace="0"/>
        </w:sectPr>
      </w:pPr>
    </w:p>
    <w:p w14:paraId="2531A9A1">
      <w:pPr>
        <w:pStyle w:val="13"/>
        <w:spacing w:before="4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6EA99C95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75985" cy="2916555"/>
            <wp:effectExtent l="0" t="0" r="0" b="0"/>
            <wp:docPr id="127" name="Imag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6393" cy="291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99FE">
      <w:pPr>
        <w:pStyle w:val="13"/>
        <w:spacing w:before="113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3E2BB37D">
      <w:pPr>
        <w:spacing w:before="1"/>
        <w:ind w:left="2" w:right="359" w:firstLine="0"/>
        <w:jc w:val="center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015102.png</w:t>
      </w:r>
    </w:p>
    <w:p w14:paraId="579815C4">
      <w:pPr>
        <w:spacing w:after="0"/>
        <w:jc w:val="center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33DE2E0D">
      <w:pPr>
        <w:pStyle w:val="6"/>
        <w:spacing w:before="6"/>
        <w:rPr>
          <w:rFonts w:hint="default" w:ascii="Times New Roman" w:hAnsi="Times New Roman" w:cs="Times New Roman"/>
          <w:sz w:val="24"/>
          <w:szCs w:val="24"/>
        </w:rPr>
      </w:pPr>
      <w:bookmarkStart w:id="33" w:name="Screenshot 12 "/>
      <w:bookmarkEnd w:id="33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>12</w:t>
      </w:r>
    </w:p>
    <w:p w14:paraId="474213C7">
      <w:pPr>
        <w:pStyle w:val="13"/>
        <w:spacing w:before="4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15584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102870</wp:posOffset>
            </wp:positionV>
            <wp:extent cx="5942330" cy="2560320"/>
            <wp:effectExtent l="0" t="0" r="0" b="0"/>
            <wp:wrapTopAndBottom/>
            <wp:docPr id="128" name="Imag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7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66EFAE">
      <w:pPr>
        <w:pStyle w:val="13"/>
        <w:spacing w:before="19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7C1F5511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12A173AD">
      <w:pPr>
        <w:pStyle w:val="13"/>
        <w:spacing w:before="105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5CD71C1B">
      <w:pPr>
        <w:pStyle w:val="6"/>
        <w:rPr>
          <w:rFonts w:hint="default" w:ascii="Times New Roman" w:hAnsi="Times New Roman" w:cs="Times New Roman"/>
          <w:sz w:val="24"/>
          <w:szCs w:val="24"/>
        </w:rPr>
      </w:pPr>
      <w:bookmarkStart w:id="34" w:name="Screenshot 13 "/>
      <w:bookmarkEnd w:id="34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>13</w:t>
      </w:r>
    </w:p>
    <w:p w14:paraId="396DCDA8">
      <w:pPr>
        <w:spacing w:before="68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015142.png</w:t>
      </w:r>
    </w:p>
    <w:p w14:paraId="0EC38CB8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234" w:space="2080"/>
            <w:col w:w="5974"/>
          </w:cols>
          <w:rtlGutter w:val="0"/>
          <w:docGrid w:linePitch="0" w:charSpace="0"/>
        </w:sectPr>
      </w:pPr>
    </w:p>
    <w:p w14:paraId="720EC67E">
      <w:pPr>
        <w:pStyle w:val="13"/>
        <w:spacing w:before="3" w:after="1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19D7A68A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82970" cy="2263775"/>
            <wp:effectExtent l="0" t="0" r="0" b="0"/>
            <wp:docPr id="129" name="Imag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421" cy="22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2005">
      <w:pPr>
        <w:pStyle w:val="13"/>
        <w:spacing w:before="2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75991232">
      <w:pPr>
        <w:pStyle w:val="13"/>
        <w:spacing w:after="0"/>
        <w:rPr>
          <w:rFonts w:hint="default" w:ascii="Times New Roman" w:hAnsi="Times New Roman" w:cs="Times New Roman"/>
          <w:b w:val="0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1DAD4D56">
      <w:pPr>
        <w:pStyle w:val="13"/>
        <w:spacing w:before="105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3A6A8DE4">
      <w:pPr>
        <w:pStyle w:val="6"/>
        <w:rPr>
          <w:rFonts w:hint="default" w:ascii="Times New Roman" w:hAnsi="Times New Roman" w:cs="Times New Roman"/>
          <w:sz w:val="24"/>
          <w:szCs w:val="24"/>
        </w:rPr>
      </w:pPr>
      <w:bookmarkStart w:id="35" w:name="Screenshot 14 "/>
      <w:bookmarkEnd w:id="35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>14</w:t>
      </w:r>
    </w:p>
    <w:p w14:paraId="5B4BC905">
      <w:pPr>
        <w:spacing w:before="68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015228.png</w:t>
      </w:r>
    </w:p>
    <w:p w14:paraId="1EF74CD8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234" w:space="2080"/>
            <w:col w:w="5974"/>
          </w:cols>
          <w:rtlGutter w:val="0"/>
          <w:docGrid w:linePitch="0" w:charSpace="0"/>
        </w:sectPr>
      </w:pPr>
    </w:p>
    <w:p w14:paraId="50B3D6BB">
      <w:pPr>
        <w:pStyle w:val="13"/>
        <w:spacing w:before="4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01B4002C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69000" cy="388620"/>
            <wp:effectExtent l="0" t="0" r="0" b="0"/>
            <wp:docPr id="130" name="Imag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305" cy="38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2553">
      <w:pPr>
        <w:pStyle w:val="13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28506B67">
      <w:pPr>
        <w:pStyle w:val="13"/>
        <w:spacing w:after="0"/>
        <w:rPr>
          <w:rFonts w:hint="default" w:ascii="Times New Roman" w:hAnsi="Times New Roman" w:cs="Times New Roman"/>
          <w:b w:val="0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5D2E03A9">
      <w:pPr>
        <w:pStyle w:val="13"/>
        <w:spacing w:before="105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6DA44A5F">
      <w:pPr>
        <w:pStyle w:val="6"/>
        <w:rPr>
          <w:rFonts w:hint="default" w:ascii="Times New Roman" w:hAnsi="Times New Roman" w:cs="Times New Roman"/>
          <w:sz w:val="24"/>
          <w:szCs w:val="24"/>
        </w:rPr>
      </w:pPr>
      <w:bookmarkStart w:id="36" w:name="Screenshot 15 "/>
      <w:bookmarkEnd w:id="36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>15</w:t>
      </w:r>
    </w:p>
    <w:p w14:paraId="12416CCC">
      <w:pPr>
        <w:spacing w:before="68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015253.png</w:t>
      </w:r>
    </w:p>
    <w:p w14:paraId="49BA6AFD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234" w:space="2080"/>
            <w:col w:w="5974"/>
          </w:cols>
          <w:rtlGutter w:val="0"/>
          <w:docGrid w:linePitch="0" w:charSpace="0"/>
        </w:sectPr>
      </w:pPr>
    </w:p>
    <w:p w14:paraId="5DA06D9D">
      <w:pPr>
        <w:pStyle w:val="13"/>
        <w:spacing w:before="4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6B7ADC04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6019165" cy="650240"/>
            <wp:effectExtent l="0" t="0" r="0" b="0"/>
            <wp:docPr id="131" name="Imag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419" cy="65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184D">
      <w:pPr>
        <w:pStyle w:val="13"/>
        <w:spacing w:before="97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43C270D8">
      <w:pPr>
        <w:spacing w:before="1"/>
        <w:ind w:left="2" w:right="359" w:firstLine="0"/>
        <w:jc w:val="center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015331.png</w:t>
      </w:r>
    </w:p>
    <w:p w14:paraId="053ACA55">
      <w:pPr>
        <w:spacing w:after="0"/>
        <w:jc w:val="center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66147E6A">
      <w:pPr>
        <w:pStyle w:val="6"/>
        <w:spacing w:before="6"/>
        <w:rPr>
          <w:rFonts w:hint="default" w:ascii="Times New Roman" w:hAnsi="Times New Roman" w:cs="Times New Roman"/>
          <w:sz w:val="24"/>
          <w:szCs w:val="24"/>
        </w:rPr>
      </w:pPr>
      <w:bookmarkStart w:id="37" w:name="Screenshot 16 "/>
      <w:bookmarkEnd w:id="37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>16</w:t>
      </w:r>
    </w:p>
    <w:p w14:paraId="05A35DFA">
      <w:pPr>
        <w:pStyle w:val="13"/>
        <w:spacing w:before="4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15584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102870</wp:posOffset>
            </wp:positionV>
            <wp:extent cx="6023610" cy="3562350"/>
            <wp:effectExtent l="0" t="0" r="0" b="0"/>
            <wp:wrapTopAndBottom/>
            <wp:docPr id="132" name="Imag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343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A797B6">
      <w:pPr>
        <w:pStyle w:val="13"/>
        <w:spacing w:before="5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4C4C9B27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4A0827C2">
      <w:pPr>
        <w:pStyle w:val="13"/>
        <w:spacing w:before="104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7DCBD8A4">
      <w:pPr>
        <w:pStyle w:val="6"/>
        <w:spacing w:before="1"/>
        <w:rPr>
          <w:rFonts w:hint="default" w:ascii="Times New Roman" w:hAnsi="Times New Roman" w:cs="Times New Roman"/>
          <w:sz w:val="24"/>
          <w:szCs w:val="24"/>
        </w:rPr>
      </w:pPr>
      <w:bookmarkStart w:id="38" w:name="Screenshot 17 "/>
      <w:bookmarkEnd w:id="38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>17</w:t>
      </w:r>
    </w:p>
    <w:p w14:paraId="70B6D032">
      <w:pPr>
        <w:spacing w:before="68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015412.png</w:t>
      </w:r>
    </w:p>
    <w:p w14:paraId="2581A4AC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234" w:space="2080"/>
            <w:col w:w="5974"/>
          </w:cols>
          <w:rtlGutter w:val="0"/>
          <w:docGrid w:linePitch="0" w:charSpace="0"/>
        </w:sectPr>
      </w:pPr>
    </w:p>
    <w:p w14:paraId="00D6A41A">
      <w:pPr>
        <w:pStyle w:val="13"/>
        <w:spacing w:before="3" w:after="1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031B6FCF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81700" cy="3423285"/>
            <wp:effectExtent l="0" t="0" r="0" b="0"/>
            <wp:docPr id="133" name="Imag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071" cy="342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79F0">
      <w:pPr>
        <w:pStyle w:val="13"/>
        <w:spacing w:before="110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2A43E9E0">
      <w:pPr>
        <w:spacing w:before="1"/>
        <w:ind w:left="2" w:right="359" w:firstLine="0"/>
        <w:jc w:val="center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015439.png</w:t>
      </w:r>
    </w:p>
    <w:p w14:paraId="25AA3FCE">
      <w:pPr>
        <w:spacing w:after="0"/>
        <w:jc w:val="center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0F00A854">
      <w:pPr>
        <w:pStyle w:val="6"/>
        <w:spacing w:before="6"/>
        <w:rPr>
          <w:rFonts w:hint="default" w:ascii="Times New Roman" w:hAnsi="Times New Roman" w:cs="Times New Roman"/>
          <w:sz w:val="24"/>
          <w:szCs w:val="24"/>
        </w:rPr>
      </w:pPr>
      <w:bookmarkStart w:id="39" w:name="Screenshot 18 "/>
      <w:bookmarkEnd w:id="39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>18</w:t>
      </w:r>
    </w:p>
    <w:p w14:paraId="301968C7">
      <w:pPr>
        <w:pStyle w:val="13"/>
        <w:spacing w:before="4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16608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102870</wp:posOffset>
            </wp:positionV>
            <wp:extent cx="5979795" cy="3117850"/>
            <wp:effectExtent l="0" t="0" r="0" b="0"/>
            <wp:wrapTopAndBottom/>
            <wp:docPr id="134" name="Imag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535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97F298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6BB18DDB">
      <w:pPr>
        <w:pStyle w:val="6"/>
        <w:spacing w:before="1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bookmarkStart w:id="40" w:name="Screenshot 19 "/>
      <w:bookmarkEnd w:id="40"/>
    </w:p>
    <w:p w14:paraId="0BEC3C6E">
      <w:pPr>
        <w:spacing w:before="68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015510.png</w:t>
      </w:r>
    </w:p>
    <w:p w14:paraId="5A56DEB8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234" w:space="2080"/>
            <w:col w:w="5974"/>
          </w:cols>
          <w:rtlGutter w:val="0"/>
          <w:docGrid w:linePitch="0" w:charSpace="0"/>
        </w:sectPr>
      </w:pPr>
    </w:p>
    <w:p w14:paraId="33BABEF0">
      <w:pPr>
        <w:pStyle w:val="13"/>
        <w:spacing w:before="3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10822A6B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6009005" cy="2750185"/>
            <wp:effectExtent l="0" t="0" r="10795" b="8255"/>
            <wp:docPr id="135" name="Imag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9109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CF11">
      <w:pPr>
        <w:pStyle w:val="13"/>
        <w:spacing w:before="87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0620BBCE">
      <w:pPr>
        <w:spacing w:before="1"/>
        <w:ind w:left="2" w:right="359" w:firstLine="0"/>
        <w:jc w:val="center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015531.png</w:t>
      </w:r>
    </w:p>
    <w:p w14:paraId="1A28D6AD">
      <w:pPr>
        <w:spacing w:after="0"/>
        <w:jc w:val="center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2780547E">
      <w:pPr>
        <w:pStyle w:val="6"/>
        <w:spacing w:before="6"/>
        <w:rPr>
          <w:rFonts w:hint="default" w:ascii="Times New Roman" w:hAnsi="Times New Roman" w:cs="Times New Roman"/>
          <w:sz w:val="24"/>
          <w:szCs w:val="24"/>
        </w:rPr>
      </w:pPr>
      <w:bookmarkStart w:id="41" w:name="Screenshot 20 "/>
      <w:bookmarkEnd w:id="41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>20</w:t>
      </w:r>
    </w:p>
    <w:p w14:paraId="1078E187">
      <w:pPr>
        <w:pStyle w:val="13"/>
        <w:spacing w:before="4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16608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102870</wp:posOffset>
            </wp:positionV>
            <wp:extent cx="5976620" cy="2783840"/>
            <wp:effectExtent l="0" t="0" r="0" b="0"/>
            <wp:wrapTopAndBottom/>
            <wp:docPr id="136" name="Imag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6911" cy="2784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286235">
      <w:pPr>
        <w:pStyle w:val="13"/>
        <w:spacing w:before="9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6C1D03A0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42918B85">
      <w:pPr>
        <w:pStyle w:val="13"/>
        <w:spacing w:before="104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25BCB0B8">
      <w:pPr>
        <w:pStyle w:val="6"/>
        <w:rPr>
          <w:rFonts w:hint="default" w:ascii="Times New Roman" w:hAnsi="Times New Roman" w:cs="Times New Roman"/>
          <w:sz w:val="24"/>
          <w:szCs w:val="24"/>
        </w:rPr>
      </w:pPr>
      <w:bookmarkStart w:id="42" w:name="Screenshot 21 "/>
      <w:bookmarkEnd w:id="42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>21</w:t>
      </w:r>
    </w:p>
    <w:p w14:paraId="5ACDE585">
      <w:pPr>
        <w:spacing w:before="68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015600.png</w:t>
      </w:r>
    </w:p>
    <w:p w14:paraId="0318ED41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234" w:space="2080"/>
            <w:col w:w="5974"/>
          </w:cols>
          <w:rtlGutter w:val="0"/>
          <w:docGrid w:linePitch="0" w:charSpace="0"/>
        </w:sectPr>
      </w:pPr>
    </w:p>
    <w:p w14:paraId="0972D6CD">
      <w:pPr>
        <w:pStyle w:val="13"/>
        <w:spacing w:before="4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14BBD352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6010910" cy="2819400"/>
            <wp:effectExtent l="0" t="0" r="0" b="0"/>
            <wp:docPr id="137" name="Imag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1533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24AC">
      <w:pPr>
        <w:pStyle w:val="13"/>
        <w:spacing w:before="87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786E8EE1">
      <w:pPr>
        <w:spacing w:before="1"/>
        <w:ind w:left="2" w:right="359" w:firstLine="0"/>
        <w:jc w:val="center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015621.png</w:t>
      </w:r>
    </w:p>
    <w:p w14:paraId="03DADDF8">
      <w:pPr>
        <w:spacing w:after="0"/>
        <w:jc w:val="center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6E12AADF">
      <w:pPr>
        <w:pStyle w:val="6"/>
        <w:spacing w:before="6"/>
        <w:rPr>
          <w:rFonts w:hint="default" w:ascii="Times New Roman" w:hAnsi="Times New Roman" w:cs="Times New Roman"/>
          <w:sz w:val="24"/>
          <w:szCs w:val="24"/>
        </w:rPr>
      </w:pPr>
      <w:bookmarkStart w:id="43" w:name="Screenshot 22 "/>
      <w:bookmarkEnd w:id="43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>22</w:t>
      </w:r>
    </w:p>
    <w:p w14:paraId="5BAE0E44">
      <w:pPr>
        <w:pStyle w:val="13"/>
        <w:spacing w:before="4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17632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102870</wp:posOffset>
            </wp:positionV>
            <wp:extent cx="6014720" cy="2964180"/>
            <wp:effectExtent l="0" t="0" r="0" b="0"/>
            <wp:wrapTopAndBottom/>
            <wp:docPr id="138" name="Imag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4416" cy="2964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72A487">
      <w:pPr>
        <w:pStyle w:val="13"/>
        <w:spacing w:before="84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1EB34729">
      <w:pPr>
        <w:spacing w:before="1"/>
        <w:ind w:left="2" w:right="359" w:firstLine="0"/>
        <w:jc w:val="center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015650.png</w:t>
      </w:r>
    </w:p>
    <w:p w14:paraId="57E94BE6">
      <w:pPr>
        <w:spacing w:after="0"/>
        <w:jc w:val="center"/>
        <w:rPr>
          <w:rFonts w:hint="default" w:ascii="Times New Roman" w:hAnsi="Times New Roman" w:cs="Times New Roman"/>
          <w:i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06246F66">
      <w:pPr>
        <w:pStyle w:val="2"/>
        <w:rPr>
          <w:rFonts w:hint="default" w:ascii="Times New Roman" w:hAnsi="Times New Roman" w:cs="Times New Roman"/>
          <w:sz w:val="24"/>
          <w:szCs w:val="24"/>
        </w:rPr>
      </w:pPr>
      <w:bookmarkStart w:id="44" w:name="Question 3 – Vehicle Service Center "/>
      <w:bookmarkEnd w:id="44"/>
      <w:r>
        <w:rPr>
          <w:rFonts w:hint="default" w:ascii="Times New Roman" w:hAnsi="Times New Roman" w:cs="Times New Roman"/>
          <w:color w:val="2E5395"/>
          <w:sz w:val="24"/>
          <w:szCs w:val="24"/>
        </w:rPr>
        <w:t>Question</w:t>
      </w:r>
      <w:r>
        <w:rPr>
          <w:rFonts w:hint="default" w:ascii="Times New Roman" w:hAnsi="Times New Roman" w:cs="Times New Roman"/>
          <w:color w:val="2E5395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z w:val="24"/>
          <w:szCs w:val="24"/>
        </w:rPr>
        <w:t>3</w:t>
      </w:r>
      <w:r>
        <w:rPr>
          <w:rFonts w:hint="default" w:ascii="Times New Roman" w:hAnsi="Times New Roman" w:cs="Times New Roman"/>
          <w:color w:val="2E5395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z w:val="24"/>
          <w:szCs w:val="24"/>
        </w:rPr>
        <w:t>–</w:t>
      </w:r>
      <w:r>
        <w:rPr>
          <w:rFonts w:hint="default" w:ascii="Times New Roman" w:hAnsi="Times New Roman" w:cs="Times New Roman"/>
          <w:color w:val="2E5395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z w:val="24"/>
          <w:szCs w:val="24"/>
        </w:rPr>
        <w:t>Vehicle</w:t>
      </w:r>
      <w:r>
        <w:rPr>
          <w:rFonts w:hint="default" w:ascii="Times New Roman" w:hAnsi="Times New Roman" w:cs="Times New Roman"/>
          <w:color w:val="2E5395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z w:val="24"/>
          <w:szCs w:val="24"/>
        </w:rPr>
        <w:t>Service</w:t>
      </w:r>
      <w:r>
        <w:rPr>
          <w:rFonts w:hint="default" w:ascii="Times New Roman" w:hAnsi="Times New Roman" w:cs="Times New Roman"/>
          <w:color w:val="2E5395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2"/>
          <w:sz w:val="24"/>
          <w:szCs w:val="24"/>
        </w:rPr>
        <w:t>Center</w:t>
      </w:r>
    </w:p>
    <w:p w14:paraId="26DD1F64">
      <w:pPr>
        <w:spacing w:before="150" w:line="276" w:lineRule="auto"/>
        <w:ind w:left="143" w:right="595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Vehicle and Service tables, CREATE/ALTER/INSERT/UPDATE/DELETE operations, default values, ownername size </w:t>
      </w:r>
      <w:r>
        <w:rPr>
          <w:rFonts w:hint="default" w:ascii="Times New Roman" w:hAnsi="Times New Roman" w:cs="Times New Roman"/>
          <w:sz w:val="24"/>
          <w:szCs w:val="24"/>
        </w:rPr>
        <w:t>modification, and foreign-key behavior.</w:t>
      </w:r>
    </w:p>
    <w:p w14:paraId="080DB7CF">
      <w:pPr>
        <w:pStyle w:val="6"/>
        <w:spacing w:before="202"/>
        <w:rPr>
          <w:rFonts w:hint="default" w:ascii="Times New Roman" w:hAnsi="Times New Roman" w:cs="Times New Roman"/>
          <w:sz w:val="24"/>
          <w:szCs w:val="24"/>
        </w:rPr>
      </w:pPr>
      <w:bookmarkStart w:id="45" w:name="Screenshot 1 "/>
      <w:bookmarkEnd w:id="45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10"/>
          <w:sz w:val="24"/>
          <w:szCs w:val="24"/>
        </w:rPr>
        <w:t>1</w:t>
      </w:r>
    </w:p>
    <w:p w14:paraId="5A3F4AA4">
      <w:pPr>
        <w:pStyle w:val="13"/>
        <w:spacing w:before="4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17632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102870</wp:posOffset>
            </wp:positionV>
            <wp:extent cx="5965190" cy="2854325"/>
            <wp:effectExtent l="0" t="0" r="0" b="0"/>
            <wp:wrapTopAndBottom/>
            <wp:docPr id="139" name="Imag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349" cy="2854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95EDDD">
      <w:pPr>
        <w:pStyle w:val="13"/>
        <w:spacing w:before="5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2D202DF3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73965BBD">
      <w:pPr>
        <w:pStyle w:val="13"/>
        <w:spacing w:before="105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0DCA6228">
      <w:pPr>
        <w:pStyle w:val="6"/>
        <w:rPr>
          <w:rFonts w:hint="default" w:ascii="Times New Roman" w:hAnsi="Times New Roman" w:cs="Times New Roman"/>
          <w:sz w:val="24"/>
          <w:szCs w:val="24"/>
        </w:rPr>
      </w:pPr>
      <w:bookmarkStart w:id="46" w:name="Screenshot 2 "/>
      <w:bookmarkEnd w:id="46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10"/>
          <w:sz w:val="24"/>
          <w:szCs w:val="24"/>
        </w:rPr>
        <w:t>2</w:t>
      </w:r>
    </w:p>
    <w:p w14:paraId="7BAD2D52">
      <w:pPr>
        <w:spacing w:before="68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013645.png</w:t>
      </w:r>
    </w:p>
    <w:p w14:paraId="2026C2B0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072" w:space="2242"/>
            <w:col w:w="5974"/>
          </w:cols>
          <w:rtlGutter w:val="0"/>
          <w:docGrid w:linePitch="0" w:charSpace="0"/>
        </w:sectPr>
      </w:pPr>
    </w:p>
    <w:p w14:paraId="4B261E37">
      <w:pPr>
        <w:pStyle w:val="13"/>
        <w:spacing w:before="4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76143D04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58840" cy="2103755"/>
            <wp:effectExtent l="0" t="0" r="0" b="14605"/>
            <wp:docPr id="140" name="Imag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402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F3D6">
      <w:pPr>
        <w:pStyle w:val="13"/>
        <w:spacing w:before="126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2B14C7D4">
      <w:pPr>
        <w:spacing w:before="1"/>
        <w:ind w:left="2" w:right="359" w:firstLine="0"/>
        <w:jc w:val="center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013712.png</w:t>
      </w:r>
    </w:p>
    <w:p w14:paraId="08042CA3">
      <w:pPr>
        <w:spacing w:after="0"/>
        <w:jc w:val="center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43F4A53A">
      <w:pPr>
        <w:pStyle w:val="6"/>
        <w:spacing w:before="6"/>
        <w:rPr>
          <w:rFonts w:hint="default" w:ascii="Times New Roman" w:hAnsi="Times New Roman" w:cs="Times New Roman"/>
          <w:sz w:val="24"/>
          <w:szCs w:val="24"/>
        </w:rPr>
      </w:pPr>
      <w:bookmarkStart w:id="47" w:name="Screenshot 3 "/>
      <w:bookmarkEnd w:id="47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10"/>
          <w:sz w:val="24"/>
          <w:szCs w:val="24"/>
        </w:rPr>
        <w:t>3</w:t>
      </w:r>
    </w:p>
    <w:p w14:paraId="7615BD7C">
      <w:pPr>
        <w:pStyle w:val="13"/>
        <w:spacing w:before="4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18656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102870</wp:posOffset>
            </wp:positionV>
            <wp:extent cx="5972810" cy="3086100"/>
            <wp:effectExtent l="0" t="0" r="0" b="0"/>
            <wp:wrapTopAndBottom/>
            <wp:docPr id="141" name="Imag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79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40EE17">
      <w:pPr>
        <w:pStyle w:val="13"/>
        <w:spacing w:before="1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54630AA4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4F8E79B6">
      <w:pPr>
        <w:pStyle w:val="13"/>
        <w:spacing w:before="105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7D36C26E">
      <w:pPr>
        <w:pStyle w:val="6"/>
        <w:rPr>
          <w:rFonts w:hint="default" w:ascii="Times New Roman" w:hAnsi="Times New Roman" w:cs="Times New Roman"/>
          <w:sz w:val="24"/>
          <w:szCs w:val="24"/>
        </w:rPr>
      </w:pPr>
      <w:bookmarkStart w:id="48" w:name="Screenshot 4 "/>
      <w:bookmarkEnd w:id="48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10"/>
          <w:sz w:val="24"/>
          <w:szCs w:val="24"/>
        </w:rPr>
        <w:t>4</w:t>
      </w:r>
    </w:p>
    <w:p w14:paraId="4949DFE3">
      <w:pPr>
        <w:spacing w:before="68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013756.png</w:t>
      </w:r>
    </w:p>
    <w:p w14:paraId="5AF90FE8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072" w:space="2242"/>
            <w:col w:w="5974"/>
          </w:cols>
          <w:rtlGutter w:val="0"/>
          <w:docGrid w:linePitch="0" w:charSpace="0"/>
        </w:sectPr>
      </w:pPr>
    </w:p>
    <w:p w14:paraId="41A8BFE0">
      <w:pPr>
        <w:pStyle w:val="13"/>
        <w:spacing w:before="3" w:after="1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2EDA541B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6003290" cy="3178175"/>
            <wp:effectExtent l="0" t="0" r="0" b="0"/>
            <wp:docPr id="142" name="Imag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459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4A44">
      <w:pPr>
        <w:pStyle w:val="13"/>
        <w:spacing w:before="91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64C21EBA">
      <w:pPr>
        <w:spacing w:before="1"/>
        <w:ind w:left="2" w:right="359" w:firstLine="0"/>
        <w:jc w:val="center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015720.png</w:t>
      </w:r>
    </w:p>
    <w:p w14:paraId="6679B169">
      <w:pPr>
        <w:spacing w:after="0"/>
        <w:jc w:val="center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0BCA602D">
      <w:pPr>
        <w:pStyle w:val="6"/>
        <w:spacing w:before="6"/>
        <w:rPr>
          <w:rFonts w:hint="default" w:ascii="Times New Roman" w:hAnsi="Times New Roman" w:cs="Times New Roman"/>
          <w:sz w:val="24"/>
          <w:szCs w:val="24"/>
        </w:rPr>
      </w:pPr>
      <w:bookmarkStart w:id="49" w:name="Screenshot 5 "/>
      <w:bookmarkEnd w:id="49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10"/>
          <w:sz w:val="24"/>
          <w:szCs w:val="24"/>
        </w:rPr>
        <w:t>5</w:t>
      </w:r>
    </w:p>
    <w:p w14:paraId="211D8436">
      <w:pPr>
        <w:pStyle w:val="13"/>
        <w:spacing w:before="4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18656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102870</wp:posOffset>
            </wp:positionV>
            <wp:extent cx="6014720" cy="3069590"/>
            <wp:effectExtent l="0" t="0" r="0" b="0"/>
            <wp:wrapTopAndBottom/>
            <wp:docPr id="143" name="Imag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4742" cy="3069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53AA27">
      <w:pPr>
        <w:pStyle w:val="13"/>
        <w:spacing w:before="4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623228C6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287309CA">
      <w:pPr>
        <w:pStyle w:val="13"/>
        <w:spacing w:before="104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246F2B99">
      <w:pPr>
        <w:pStyle w:val="6"/>
        <w:rPr>
          <w:rFonts w:hint="default" w:ascii="Times New Roman" w:hAnsi="Times New Roman" w:cs="Times New Roman"/>
          <w:sz w:val="24"/>
          <w:szCs w:val="24"/>
        </w:rPr>
      </w:pPr>
      <w:bookmarkStart w:id="50" w:name="Screenshot 6 "/>
      <w:bookmarkEnd w:id="50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10"/>
          <w:sz w:val="24"/>
          <w:szCs w:val="24"/>
        </w:rPr>
        <w:t>6</w:t>
      </w:r>
    </w:p>
    <w:p w14:paraId="07FB0936">
      <w:pPr>
        <w:spacing w:before="68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015827.png</w:t>
      </w:r>
    </w:p>
    <w:p w14:paraId="1097434E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072" w:space="2242"/>
            <w:col w:w="5974"/>
          </w:cols>
          <w:rtlGutter w:val="0"/>
          <w:docGrid w:linePitch="0" w:charSpace="0"/>
        </w:sectPr>
      </w:pPr>
    </w:p>
    <w:p w14:paraId="429A348A">
      <w:pPr>
        <w:pStyle w:val="13"/>
        <w:spacing w:before="4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6A220867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75985" cy="2736215"/>
            <wp:effectExtent l="0" t="0" r="0" b="0"/>
            <wp:docPr id="144" name="Imag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6246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5016">
      <w:pPr>
        <w:pStyle w:val="13"/>
        <w:spacing w:before="112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37D57BA7">
      <w:pPr>
        <w:spacing w:before="1"/>
        <w:ind w:left="2" w:right="359" w:firstLine="0"/>
        <w:jc w:val="center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015859.png</w:t>
      </w:r>
    </w:p>
    <w:p w14:paraId="69947A26">
      <w:pPr>
        <w:spacing w:after="0"/>
        <w:jc w:val="center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17D07F33">
      <w:pPr>
        <w:pStyle w:val="6"/>
        <w:spacing w:before="6"/>
        <w:rPr>
          <w:rFonts w:hint="default" w:ascii="Times New Roman" w:hAnsi="Times New Roman" w:cs="Times New Roman"/>
          <w:sz w:val="24"/>
          <w:szCs w:val="24"/>
        </w:rPr>
      </w:pPr>
      <w:bookmarkStart w:id="51" w:name="Screenshot 7 "/>
      <w:bookmarkEnd w:id="51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10"/>
          <w:sz w:val="24"/>
          <w:szCs w:val="24"/>
        </w:rPr>
        <w:t>7</w:t>
      </w:r>
    </w:p>
    <w:p w14:paraId="6234A011">
      <w:pPr>
        <w:pStyle w:val="13"/>
        <w:spacing w:before="4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19680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102870</wp:posOffset>
            </wp:positionV>
            <wp:extent cx="5982335" cy="3100070"/>
            <wp:effectExtent l="0" t="0" r="0" b="0"/>
            <wp:wrapTopAndBottom/>
            <wp:docPr id="145" name="Imag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036" cy="3100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06358C">
      <w:pPr>
        <w:pStyle w:val="13"/>
        <w:spacing w:before="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288A36D6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4824A2ED">
      <w:pPr>
        <w:pStyle w:val="13"/>
        <w:spacing w:before="104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4CD5A16C">
      <w:pPr>
        <w:pStyle w:val="6"/>
        <w:rPr>
          <w:rFonts w:hint="default" w:ascii="Times New Roman" w:hAnsi="Times New Roman" w:cs="Times New Roman"/>
          <w:sz w:val="24"/>
          <w:szCs w:val="24"/>
        </w:rPr>
      </w:pPr>
      <w:bookmarkStart w:id="52" w:name="Screenshot 8 "/>
      <w:bookmarkEnd w:id="52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10"/>
          <w:sz w:val="24"/>
          <w:szCs w:val="24"/>
        </w:rPr>
        <w:t>8</w:t>
      </w:r>
    </w:p>
    <w:p w14:paraId="774ABDE6">
      <w:pPr>
        <w:spacing w:before="68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015930.png</w:t>
      </w:r>
    </w:p>
    <w:p w14:paraId="2169D102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072" w:space="2242"/>
            <w:col w:w="5974"/>
          </w:cols>
          <w:rtlGutter w:val="0"/>
          <w:docGrid w:linePitch="0" w:charSpace="0"/>
        </w:sectPr>
      </w:pPr>
    </w:p>
    <w:p w14:paraId="135F97DB">
      <w:pPr>
        <w:pStyle w:val="13"/>
        <w:spacing w:before="4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0299A3E0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6022975" cy="1570355"/>
            <wp:effectExtent l="0" t="0" r="0" b="0"/>
            <wp:docPr id="146" name="Imag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3373" cy="157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8B80">
      <w:pPr>
        <w:pStyle w:val="13"/>
        <w:spacing w:before="9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175404D2">
      <w:pPr>
        <w:pStyle w:val="13"/>
        <w:spacing w:after="0"/>
        <w:rPr>
          <w:rFonts w:hint="default" w:ascii="Times New Roman" w:hAnsi="Times New Roman" w:cs="Times New Roman"/>
          <w:b w:val="0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2C9984B0">
      <w:pPr>
        <w:pStyle w:val="13"/>
        <w:spacing w:before="104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61AC1096">
      <w:pPr>
        <w:pStyle w:val="6"/>
        <w:rPr>
          <w:rFonts w:hint="default" w:ascii="Times New Roman" w:hAnsi="Times New Roman" w:cs="Times New Roman"/>
          <w:sz w:val="24"/>
          <w:szCs w:val="24"/>
        </w:rPr>
      </w:pPr>
      <w:bookmarkStart w:id="53" w:name="Screenshot 9 "/>
      <w:bookmarkEnd w:id="53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10"/>
          <w:sz w:val="24"/>
          <w:szCs w:val="24"/>
        </w:rPr>
        <w:t>9</w:t>
      </w:r>
    </w:p>
    <w:p w14:paraId="7536D6E9">
      <w:pPr>
        <w:spacing w:before="67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015956.png</w:t>
      </w:r>
    </w:p>
    <w:p w14:paraId="5B3C27DE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072" w:space="2242"/>
            <w:col w:w="5974"/>
          </w:cols>
          <w:rtlGutter w:val="0"/>
          <w:docGrid w:linePitch="0" w:charSpace="0"/>
        </w:sectPr>
      </w:pPr>
    </w:p>
    <w:p w14:paraId="74B82B18">
      <w:pPr>
        <w:pStyle w:val="13"/>
        <w:spacing w:before="4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330B50ED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74080" cy="1471930"/>
            <wp:effectExtent l="0" t="0" r="0" b="0"/>
            <wp:docPr id="147" name="Imag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217" cy="147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2713">
      <w:pPr>
        <w:pStyle w:val="13"/>
        <w:spacing w:before="108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540D8150">
      <w:pPr>
        <w:spacing w:before="1"/>
        <w:ind w:left="2" w:right="359" w:firstLine="0"/>
        <w:jc w:val="center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020030.png</w:t>
      </w:r>
    </w:p>
    <w:p w14:paraId="750C02CB">
      <w:pPr>
        <w:spacing w:after="0"/>
        <w:jc w:val="center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36B3C0D3">
      <w:pPr>
        <w:pStyle w:val="6"/>
        <w:spacing w:before="6"/>
        <w:rPr>
          <w:rFonts w:hint="default" w:ascii="Times New Roman" w:hAnsi="Times New Roman" w:cs="Times New Roman"/>
          <w:sz w:val="24"/>
          <w:szCs w:val="24"/>
        </w:rPr>
      </w:pPr>
      <w:bookmarkStart w:id="54" w:name="Screenshot 10 "/>
      <w:bookmarkEnd w:id="54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>10</w:t>
      </w:r>
    </w:p>
    <w:p w14:paraId="73900D1C">
      <w:pPr>
        <w:pStyle w:val="13"/>
        <w:spacing w:before="4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19680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102870</wp:posOffset>
            </wp:positionV>
            <wp:extent cx="6005830" cy="1957070"/>
            <wp:effectExtent l="0" t="0" r="0" b="0"/>
            <wp:wrapTopAndBottom/>
            <wp:docPr id="148" name="Imag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5837" cy="1957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F59331">
      <w:pPr>
        <w:pStyle w:val="13"/>
        <w:spacing w:before="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2FFBDFAC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4C969F6E">
      <w:pPr>
        <w:pStyle w:val="13"/>
        <w:spacing w:before="104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69DA6020">
      <w:pPr>
        <w:pStyle w:val="6"/>
        <w:spacing w:before="1"/>
        <w:rPr>
          <w:rFonts w:hint="default" w:ascii="Times New Roman" w:hAnsi="Times New Roman" w:cs="Times New Roman"/>
          <w:sz w:val="24"/>
          <w:szCs w:val="24"/>
        </w:rPr>
      </w:pPr>
      <w:bookmarkStart w:id="55" w:name="Screenshot 11 "/>
      <w:bookmarkEnd w:id="55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>11</w:t>
      </w:r>
    </w:p>
    <w:p w14:paraId="38D294C2">
      <w:pPr>
        <w:spacing w:before="68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020104.png</w:t>
      </w:r>
    </w:p>
    <w:p w14:paraId="71EB40BC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234" w:space="2080"/>
            <w:col w:w="5974"/>
          </w:cols>
          <w:rtlGutter w:val="0"/>
          <w:docGrid w:linePitch="0" w:charSpace="0"/>
        </w:sectPr>
      </w:pPr>
    </w:p>
    <w:p w14:paraId="7A051517">
      <w:pPr>
        <w:pStyle w:val="13"/>
        <w:spacing w:before="3" w:after="1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4026E00E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91225" cy="1990725"/>
            <wp:effectExtent l="0" t="0" r="0" b="0"/>
            <wp:docPr id="149" name="Imag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1580">
      <w:pPr>
        <w:pStyle w:val="13"/>
        <w:spacing w:before="10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016F2B10">
      <w:pPr>
        <w:pStyle w:val="13"/>
        <w:spacing w:after="0"/>
        <w:rPr>
          <w:rFonts w:hint="default" w:ascii="Times New Roman" w:hAnsi="Times New Roman" w:cs="Times New Roman"/>
          <w:b w:val="0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75FF8A68">
      <w:pPr>
        <w:pStyle w:val="13"/>
        <w:spacing w:before="105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5E16C241">
      <w:pPr>
        <w:pStyle w:val="6"/>
        <w:rPr>
          <w:rFonts w:hint="default" w:ascii="Times New Roman" w:hAnsi="Times New Roman" w:cs="Times New Roman"/>
          <w:sz w:val="24"/>
          <w:szCs w:val="24"/>
        </w:rPr>
      </w:pPr>
      <w:bookmarkStart w:id="56" w:name="Screenshot 12 "/>
      <w:bookmarkEnd w:id="56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>12</w:t>
      </w:r>
    </w:p>
    <w:p w14:paraId="30036119">
      <w:pPr>
        <w:spacing w:before="68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020126.png</w:t>
      </w:r>
    </w:p>
    <w:p w14:paraId="79D94424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234" w:space="2080"/>
            <w:col w:w="5974"/>
          </w:cols>
          <w:rtlGutter w:val="0"/>
          <w:docGrid w:linePitch="0" w:charSpace="0"/>
        </w:sectPr>
      </w:pPr>
    </w:p>
    <w:p w14:paraId="0BEF971E">
      <w:pPr>
        <w:pStyle w:val="13"/>
        <w:spacing w:before="4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59A50105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76620" cy="2413635"/>
            <wp:effectExtent l="0" t="0" r="0" b="0"/>
            <wp:docPr id="150" name="Imag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072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D308">
      <w:pPr>
        <w:pStyle w:val="13"/>
        <w:spacing w:before="111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506DAEC7">
      <w:pPr>
        <w:spacing w:before="1"/>
        <w:ind w:left="2" w:right="359" w:firstLine="0"/>
        <w:jc w:val="center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020158.png</w:t>
      </w:r>
    </w:p>
    <w:p w14:paraId="1BE05F5C">
      <w:pPr>
        <w:spacing w:after="0"/>
        <w:jc w:val="center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3AFC9DEF">
      <w:pPr>
        <w:pStyle w:val="6"/>
        <w:spacing w:before="6"/>
        <w:rPr>
          <w:rFonts w:hint="default" w:ascii="Times New Roman" w:hAnsi="Times New Roman" w:cs="Times New Roman"/>
          <w:sz w:val="24"/>
          <w:szCs w:val="24"/>
        </w:rPr>
      </w:pPr>
      <w:bookmarkStart w:id="57" w:name="Screenshot 13 "/>
      <w:bookmarkEnd w:id="57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>13</w:t>
      </w:r>
    </w:p>
    <w:p w14:paraId="19CDF77D">
      <w:pPr>
        <w:pStyle w:val="13"/>
        <w:spacing w:before="4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20704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102870</wp:posOffset>
            </wp:positionV>
            <wp:extent cx="5964555" cy="2256790"/>
            <wp:effectExtent l="0" t="0" r="0" b="0"/>
            <wp:wrapTopAndBottom/>
            <wp:docPr id="151" name="Imag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541" cy="2256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6207E3">
      <w:pPr>
        <w:pStyle w:val="13"/>
        <w:spacing w:before="2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25934D94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03851D0D">
      <w:pPr>
        <w:pStyle w:val="13"/>
        <w:spacing w:before="104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7634FFC2">
      <w:pPr>
        <w:pStyle w:val="6"/>
        <w:spacing w:before="1"/>
        <w:rPr>
          <w:rFonts w:hint="default" w:ascii="Times New Roman" w:hAnsi="Times New Roman" w:cs="Times New Roman"/>
          <w:sz w:val="24"/>
          <w:szCs w:val="24"/>
        </w:rPr>
      </w:pPr>
      <w:bookmarkStart w:id="58" w:name="Screenshot 14 "/>
      <w:bookmarkEnd w:id="58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>14</w:t>
      </w:r>
    </w:p>
    <w:p w14:paraId="0BEB77BD">
      <w:pPr>
        <w:spacing w:before="68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020220.png</w:t>
      </w:r>
    </w:p>
    <w:p w14:paraId="4CFCABE5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234" w:space="2080"/>
            <w:col w:w="5974"/>
          </w:cols>
          <w:rtlGutter w:val="0"/>
          <w:docGrid w:linePitch="0" w:charSpace="0"/>
        </w:sectPr>
      </w:pPr>
    </w:p>
    <w:p w14:paraId="15799D5F">
      <w:pPr>
        <w:pStyle w:val="13"/>
        <w:spacing w:before="3" w:after="1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2AB6F490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79795" cy="2310130"/>
            <wp:effectExtent l="0" t="0" r="0" b="0"/>
            <wp:docPr id="152" name="Imag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884" cy="231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7E57">
      <w:pPr>
        <w:pStyle w:val="13"/>
        <w:spacing w:before="4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00A2EF67">
      <w:pPr>
        <w:pStyle w:val="13"/>
        <w:spacing w:after="0"/>
        <w:rPr>
          <w:rFonts w:hint="default" w:ascii="Times New Roman" w:hAnsi="Times New Roman" w:cs="Times New Roman"/>
          <w:b w:val="0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10F87DF4">
      <w:pPr>
        <w:pStyle w:val="13"/>
        <w:spacing w:before="105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07E87125">
      <w:pPr>
        <w:pStyle w:val="6"/>
        <w:rPr>
          <w:rFonts w:hint="default" w:ascii="Times New Roman" w:hAnsi="Times New Roman" w:cs="Times New Roman"/>
          <w:sz w:val="24"/>
          <w:szCs w:val="24"/>
        </w:rPr>
      </w:pPr>
      <w:bookmarkStart w:id="59" w:name="Screenshot 15 "/>
      <w:bookmarkEnd w:id="59"/>
      <w:r>
        <w:rPr>
          <w:rFonts w:hint="default" w:ascii="Times New Roman" w:hAnsi="Times New Roman" w:cs="Times New Roman"/>
          <w:color w:val="2E5395"/>
          <w:sz w:val="24"/>
          <w:szCs w:val="24"/>
        </w:rPr>
        <w:t>Screenshot</w:t>
      </w:r>
      <w:r>
        <w:rPr>
          <w:rFonts w:hint="default" w:ascii="Times New Roman" w:hAnsi="Times New Roman" w:cs="Times New Roman"/>
          <w:color w:val="2E5395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E5395"/>
          <w:spacing w:val="-5"/>
          <w:sz w:val="24"/>
          <w:szCs w:val="24"/>
        </w:rPr>
        <w:t>15</w:t>
      </w:r>
    </w:p>
    <w:p w14:paraId="2848F4D8">
      <w:pPr>
        <w:spacing w:before="68"/>
        <w:ind w:left="143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020243.png</w:t>
      </w:r>
    </w:p>
    <w:p w14:paraId="0E163B80">
      <w:pPr>
        <w:spacing w:after="0"/>
        <w:jc w:val="left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equalWidth="0" w:num="2">
            <w:col w:w="1234" w:space="2080"/>
            <w:col w:w="5974"/>
          </w:cols>
          <w:rtlGutter w:val="0"/>
          <w:docGrid w:linePitch="0" w:charSpace="0"/>
        </w:sectPr>
      </w:pPr>
    </w:p>
    <w:p w14:paraId="1AC9F21C">
      <w:pPr>
        <w:pStyle w:val="13"/>
        <w:spacing w:before="4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6B4655CF">
      <w:pPr>
        <w:spacing w:line="240" w:lineRule="auto"/>
        <w:ind w:left="682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96940" cy="2030730"/>
            <wp:effectExtent l="0" t="0" r="0" b="0"/>
            <wp:docPr id="153" name="Imag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7131" cy="203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64DB">
      <w:pPr>
        <w:pStyle w:val="13"/>
        <w:spacing w:before="98"/>
        <w:rPr>
          <w:rFonts w:hint="default" w:ascii="Times New Roman" w:hAnsi="Times New Roman" w:cs="Times New Roman"/>
          <w:b w:val="0"/>
          <w:i/>
          <w:sz w:val="24"/>
          <w:szCs w:val="24"/>
        </w:rPr>
      </w:pPr>
    </w:p>
    <w:p w14:paraId="03115956">
      <w:pPr>
        <w:spacing w:before="1"/>
        <w:ind w:left="2" w:right="359" w:firstLine="0"/>
        <w:jc w:val="center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Screenshot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2026-09-26</w:t>
      </w:r>
      <w:r>
        <w:rPr>
          <w:rFonts w:hint="default" w:ascii="Times New Roman" w:hAnsi="Times New Roman" w:cs="Times New Roman"/>
          <w:i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020316.png</w:t>
      </w:r>
    </w:p>
    <w:p w14:paraId="6252D859">
      <w:pPr>
        <w:spacing w:after="0"/>
        <w:jc w:val="center"/>
        <w:rPr>
          <w:rFonts w:hint="default" w:ascii="Times New Roman" w:hAnsi="Times New Roman" w:cs="Times New Roman"/>
          <w:i/>
          <w:sz w:val="24"/>
          <w:szCs w:val="24"/>
        </w:rPr>
        <w:sectPr>
          <w:type w:val="continuous"/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44E7916D">
      <w:pPr>
        <w:pStyle w:val="5"/>
        <w:spacing w:before="23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ASSIGNMENT</w:t>
      </w:r>
      <w:r>
        <w:rPr>
          <w:rFonts w:hint="default" w:ascii="Times New Roman" w:hAnsi="Times New Roman" w:cs="Times New Roman"/>
          <w:spacing w:val="-9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04</w:t>
      </w:r>
      <w:r>
        <w:rPr>
          <w:rFonts w:hint="default" w:ascii="Times New Roman" w:hAnsi="Times New Roman" w:cs="Times New Roman"/>
          <w:spacing w:val="-7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(day</w:t>
      </w:r>
      <w:r>
        <w:rPr>
          <w:rFonts w:hint="default" w:ascii="Times New Roman" w:hAnsi="Times New Roman" w:cs="Times New Roman"/>
          <w:spacing w:val="-7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pacing w:val="-5"/>
          <w:sz w:val="32"/>
          <w:szCs w:val="32"/>
        </w:rPr>
        <w:t>04)</w:t>
      </w:r>
    </w:p>
    <w:p w14:paraId="350CCEE1">
      <w:pPr>
        <w:pStyle w:val="10"/>
        <w:spacing w:before="257"/>
        <w:ind w:left="1" w:right="359"/>
        <w:jc w:val="center"/>
        <w:rPr>
          <w:rFonts w:hint="default" w:ascii="Times New Roman" w:hAnsi="Times New Roman" w:cs="Times New Roman"/>
          <w:spacing w:val="-2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Question-wise</w:t>
      </w:r>
      <w:r>
        <w:rPr>
          <w:rFonts w:hint="default" w:ascii="Times New Roman" w:hAnsi="Times New Roman" w:cs="Times New Roman"/>
          <w:spacing w:val="-1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SQL</w:t>
      </w:r>
      <w:r>
        <w:rPr>
          <w:rFonts w:hint="default" w:ascii="Times New Roman" w:hAnsi="Times New Roman" w:cs="Times New Roman"/>
          <w:spacing w:val="-1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 xml:space="preserve">Query </w:t>
      </w:r>
      <w:r>
        <w:rPr>
          <w:rFonts w:hint="default" w:ascii="Times New Roman" w:hAnsi="Times New Roman" w:cs="Times New Roman"/>
          <w:spacing w:val="-2"/>
          <w:sz w:val="32"/>
          <w:szCs w:val="32"/>
        </w:rPr>
        <w:t>Outputs</w:t>
      </w:r>
    </w:p>
    <w:p w14:paraId="59D808E7">
      <w:pPr>
        <w:pStyle w:val="10"/>
        <w:pBdr>
          <w:bottom w:val="single" w:color="auto" w:sz="4" w:space="0"/>
        </w:pBdr>
        <w:spacing w:before="257"/>
        <w:ind w:left="1" w:right="359"/>
        <w:jc w:val="center"/>
        <w:rPr>
          <w:rFonts w:hint="default" w:ascii="Times New Roman" w:hAnsi="Times New Roman" w:cs="Times New Roman"/>
          <w:spacing w:val="-2"/>
          <w:sz w:val="32"/>
          <w:szCs w:val="32"/>
        </w:rPr>
      </w:pPr>
    </w:p>
    <w:p w14:paraId="59180CB1">
      <w:pPr>
        <w:pStyle w:val="10"/>
        <w:spacing w:before="257"/>
        <w:ind w:left="1" w:right="359"/>
        <w:jc w:val="center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72230218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05404B9B">
      <w:pPr>
        <w:pStyle w:val="13"/>
        <w:spacing w:before="167"/>
        <w:rPr>
          <w:rFonts w:hint="default" w:ascii="Times New Roman" w:hAnsi="Times New Roman" w:cs="Times New Roman"/>
          <w:sz w:val="24"/>
          <w:szCs w:val="24"/>
        </w:rPr>
      </w:pPr>
    </w:p>
    <w:p w14:paraId="51725620">
      <w:pPr>
        <w:spacing w:before="0"/>
        <w:ind w:left="143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Question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1: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Find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customer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“Aundh”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branch.</w:t>
      </w:r>
    </w:p>
    <w:p w14:paraId="1C8F94CE">
      <w:pPr>
        <w:pStyle w:val="13"/>
        <w:spacing w:before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20704" behindDoc="1" locked="0" layoutInCell="1" allowOverlap="1">
            <wp:simplePos x="0" y="0"/>
            <wp:positionH relativeFrom="page">
              <wp:posOffset>823595</wp:posOffset>
            </wp:positionH>
            <wp:positionV relativeFrom="paragraph">
              <wp:posOffset>171450</wp:posOffset>
            </wp:positionV>
            <wp:extent cx="6109335" cy="3116580"/>
            <wp:effectExtent l="0" t="0" r="0" b="0"/>
            <wp:wrapTopAndBottom/>
            <wp:docPr id="154" name="Imag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9263" cy="3116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803A08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43134A46">
      <w:pPr>
        <w:pStyle w:val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Question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2: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Find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customers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who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received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loan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less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than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required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amount.</w:t>
      </w:r>
    </w:p>
    <w:p w14:paraId="085983B3">
      <w:pPr>
        <w:pStyle w:val="13"/>
        <w:spacing w:before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21728" behindDoc="1" locked="0" layoutInCell="1" allowOverlap="1">
            <wp:simplePos x="0" y="0"/>
            <wp:positionH relativeFrom="page">
              <wp:posOffset>823595</wp:posOffset>
            </wp:positionH>
            <wp:positionV relativeFrom="paragraph">
              <wp:posOffset>170815</wp:posOffset>
            </wp:positionV>
            <wp:extent cx="6095365" cy="2512060"/>
            <wp:effectExtent l="0" t="0" r="0" b="0"/>
            <wp:wrapTopAndBottom/>
            <wp:docPr id="155" name="Imag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223" cy="2512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6130F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3B11FA19">
      <w:pPr>
        <w:pStyle w:val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Question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3: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Find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maximum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approved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loan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amount.</w:t>
      </w:r>
    </w:p>
    <w:p w14:paraId="61B3F40E">
      <w:pPr>
        <w:pStyle w:val="13"/>
        <w:spacing w:before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21728" behindDoc="1" locked="0" layoutInCell="1" allowOverlap="1">
            <wp:simplePos x="0" y="0"/>
            <wp:positionH relativeFrom="page">
              <wp:posOffset>823595</wp:posOffset>
            </wp:positionH>
            <wp:positionV relativeFrom="paragraph">
              <wp:posOffset>170815</wp:posOffset>
            </wp:positionV>
            <wp:extent cx="6103620" cy="2240280"/>
            <wp:effectExtent l="0" t="0" r="0" b="0"/>
            <wp:wrapTopAndBottom/>
            <wp:docPr id="156" name="Imag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3813" cy="2240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917214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14CB0EC9">
      <w:pPr>
        <w:pStyle w:val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Question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4: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Find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total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loan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amount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sanctioned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by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“Deccan”.</w:t>
      </w:r>
    </w:p>
    <w:p w14:paraId="6E832635">
      <w:pPr>
        <w:pStyle w:val="13"/>
        <w:spacing w:before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22752" behindDoc="1" locked="0" layoutInCell="1" allowOverlap="1">
            <wp:simplePos x="0" y="0"/>
            <wp:positionH relativeFrom="page">
              <wp:posOffset>823595</wp:posOffset>
            </wp:positionH>
            <wp:positionV relativeFrom="paragraph">
              <wp:posOffset>170815</wp:posOffset>
            </wp:positionV>
            <wp:extent cx="6077585" cy="1682750"/>
            <wp:effectExtent l="0" t="0" r="0" b="0"/>
            <wp:wrapTopAndBottom/>
            <wp:docPr id="157" name="Imag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7780" cy="1682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D21D9F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1163DFB7">
      <w:pPr>
        <w:pStyle w:val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Question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5: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Count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loan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applications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received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by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“M.G.ROAD”.</w:t>
      </w:r>
    </w:p>
    <w:p w14:paraId="65AD5D58">
      <w:pPr>
        <w:pStyle w:val="13"/>
        <w:spacing w:before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22752" behindDoc="1" locked="0" layoutInCell="1" allowOverlap="1">
            <wp:simplePos x="0" y="0"/>
            <wp:positionH relativeFrom="page">
              <wp:posOffset>823595</wp:posOffset>
            </wp:positionH>
            <wp:positionV relativeFrom="paragraph">
              <wp:posOffset>170815</wp:posOffset>
            </wp:positionV>
            <wp:extent cx="6100445" cy="2533015"/>
            <wp:effectExtent l="0" t="0" r="0" b="0"/>
            <wp:wrapTopAndBottom/>
            <wp:docPr id="158" name="Imag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0718" cy="2533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839A06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7B792B1D">
      <w:pPr>
        <w:pStyle w:val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Question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6: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customer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branch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loans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applied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September.</w:t>
      </w:r>
    </w:p>
    <w:p w14:paraId="7C2800BC">
      <w:pPr>
        <w:pStyle w:val="13"/>
        <w:spacing w:before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23776" behindDoc="1" locked="0" layoutInCell="1" allowOverlap="1">
            <wp:simplePos x="0" y="0"/>
            <wp:positionH relativeFrom="page">
              <wp:posOffset>823595</wp:posOffset>
            </wp:positionH>
            <wp:positionV relativeFrom="paragraph">
              <wp:posOffset>170815</wp:posOffset>
            </wp:positionV>
            <wp:extent cx="6097905" cy="2674620"/>
            <wp:effectExtent l="0" t="0" r="0" b="0"/>
            <wp:wrapTopAndBottom/>
            <wp:docPr id="159" name="Imag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861" cy="2674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DF5D4F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5948E2CD">
      <w:pPr>
        <w:pStyle w:val="7"/>
        <w:rPr>
          <w:rFonts w:hint="default" w:ascii="Times New Roman" w:hAnsi="Times New Roman" w:cs="Times New Roman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Assignment</w:t>
      </w:r>
      <w:r>
        <w:rPr>
          <w:rFonts w:hint="default" w:ascii="Times New Roman" w:hAnsi="Times New Roman" w:cs="Times New Roman"/>
          <w:spacing w:val="-3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5</w:t>
      </w:r>
      <w:r>
        <w:rPr>
          <w:rFonts w:hint="default" w:ascii="Times New Roman" w:hAnsi="Times New Roman" w:cs="Times New Roman"/>
          <w:spacing w:val="-3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(day</w:t>
      </w:r>
      <w:r>
        <w:rPr>
          <w:rFonts w:hint="default" w:ascii="Times New Roman" w:hAnsi="Times New Roman" w:cs="Times New Roman"/>
          <w:spacing w:val="-3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  <w:u w:val="single"/>
        </w:rPr>
        <w:t>05)</w:t>
      </w:r>
    </w:p>
    <w:p w14:paraId="76044C92">
      <w:pPr>
        <w:pStyle w:val="15"/>
        <w:numPr>
          <w:ilvl w:val="0"/>
          <w:numId w:val="6"/>
        </w:numPr>
        <w:tabs>
          <w:tab w:val="left" w:pos="371"/>
        </w:tabs>
        <w:spacing w:before="254" w:after="0" w:line="240" w:lineRule="auto"/>
        <w:ind w:left="371" w:right="0" w:hanging="2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find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managers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&gt;1500</w:t>
      </w:r>
    </w:p>
    <w:p w14:paraId="118A2EC1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5BEA0C3E">
      <w:pPr>
        <w:spacing w:before="235"/>
        <w:ind w:left="35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sal&gt;1500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job='manager';</w:t>
      </w:r>
    </w:p>
    <w:p w14:paraId="724357E9">
      <w:pPr>
        <w:pStyle w:val="13"/>
        <w:spacing w:before="1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2D8C57C9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2979A160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23776" behindDoc="1" locked="0" layoutInCell="1" allowOverlap="1">
            <wp:simplePos x="0" y="0"/>
            <wp:positionH relativeFrom="page">
              <wp:posOffset>937895</wp:posOffset>
            </wp:positionH>
            <wp:positionV relativeFrom="paragraph">
              <wp:posOffset>168910</wp:posOffset>
            </wp:positionV>
            <wp:extent cx="5867400" cy="1554480"/>
            <wp:effectExtent l="0" t="0" r="0" b="0"/>
            <wp:wrapTopAndBottom/>
            <wp:docPr id="160" name="Imag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214" cy="1554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C87E6F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56F3BBE6">
      <w:pPr>
        <w:pStyle w:val="13"/>
        <w:spacing w:before="103"/>
        <w:rPr>
          <w:rFonts w:hint="default" w:ascii="Times New Roman" w:hAnsi="Times New Roman" w:cs="Times New Roman"/>
          <w:sz w:val="24"/>
          <w:szCs w:val="24"/>
        </w:rPr>
      </w:pPr>
    </w:p>
    <w:p w14:paraId="4B1D33E9">
      <w:pPr>
        <w:pStyle w:val="15"/>
        <w:numPr>
          <w:ilvl w:val="0"/>
          <w:numId w:val="6"/>
        </w:numPr>
        <w:tabs>
          <w:tab w:val="left" w:pos="371"/>
        </w:tabs>
        <w:spacing w:before="0" w:after="0" w:line="240" w:lineRule="auto"/>
        <w:ind w:left="371" w:right="0" w:hanging="2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&gt;1200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&lt;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2000</w:t>
      </w:r>
    </w:p>
    <w:p w14:paraId="2296E623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12E4BC65">
      <w:pPr>
        <w:spacing w:before="235"/>
        <w:ind w:left="35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sal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between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1200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2000;</w:t>
      </w:r>
    </w:p>
    <w:p w14:paraId="0393F925">
      <w:pPr>
        <w:pStyle w:val="13"/>
        <w:spacing w:before="1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0C53EE29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426B5F4B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24800" behindDoc="1" locked="0" layoutInCell="1" allowOverlap="1">
            <wp:simplePos x="0" y="0"/>
            <wp:positionH relativeFrom="page">
              <wp:posOffset>937895</wp:posOffset>
            </wp:positionH>
            <wp:positionV relativeFrom="paragraph">
              <wp:posOffset>168910</wp:posOffset>
            </wp:positionV>
            <wp:extent cx="5881370" cy="1672590"/>
            <wp:effectExtent l="0" t="0" r="0" b="0"/>
            <wp:wrapTopAndBottom/>
            <wp:docPr id="161" name="Imag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570" cy="167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3E3FA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64E5E5C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3BEE505F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114D66A4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4F94A575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087D22BF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1DBC0739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1FDF0BD">
      <w:pPr>
        <w:pStyle w:val="13"/>
        <w:spacing w:before="97"/>
        <w:rPr>
          <w:rFonts w:hint="default" w:ascii="Times New Roman" w:hAnsi="Times New Roman" w:cs="Times New Roman"/>
          <w:sz w:val="24"/>
          <w:szCs w:val="24"/>
        </w:rPr>
      </w:pPr>
    </w:p>
    <w:p w14:paraId="33D864BC">
      <w:pPr>
        <w:numPr>
          <w:ilvl w:val="0"/>
          <w:numId w:val="6"/>
        </w:numPr>
        <w:tabs>
          <w:tab w:val="left" w:pos="371"/>
        </w:tabs>
        <w:spacing w:before="0"/>
        <w:ind w:left="371" w:right="0" w:hanging="2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1600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800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1900</w:t>
      </w:r>
    </w:p>
    <w:p w14:paraId="0649CB7E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0AA638B9">
      <w:pPr>
        <w:spacing w:before="235"/>
        <w:ind w:left="35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sal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in(800,1600,1900);</w:t>
      </w:r>
    </w:p>
    <w:p w14:paraId="79799266">
      <w:pPr>
        <w:pStyle w:val="13"/>
        <w:spacing w:before="1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56BFD635">
      <w:pPr>
        <w:pStyle w:val="13"/>
        <w:spacing w:before="1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7FC38334">
      <w:pPr>
        <w:spacing w:line="240" w:lineRule="auto"/>
        <w:ind w:left="757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11215" cy="1317625"/>
            <wp:effectExtent l="0" t="0" r="0" b="0"/>
            <wp:docPr id="162" name="Imag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783" cy="131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5AE2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66902EA">
      <w:pPr>
        <w:pStyle w:val="13"/>
        <w:spacing w:before="70"/>
        <w:rPr>
          <w:rFonts w:hint="default" w:ascii="Times New Roman" w:hAnsi="Times New Roman" w:cs="Times New Roman"/>
          <w:sz w:val="24"/>
          <w:szCs w:val="24"/>
        </w:rPr>
      </w:pPr>
    </w:p>
    <w:p w14:paraId="3869AC67">
      <w:pPr>
        <w:pStyle w:val="13"/>
        <w:spacing w:before="70"/>
        <w:rPr>
          <w:rFonts w:hint="default" w:ascii="Times New Roman" w:hAnsi="Times New Roman" w:cs="Times New Roman"/>
          <w:sz w:val="24"/>
          <w:szCs w:val="24"/>
        </w:rPr>
      </w:pPr>
    </w:p>
    <w:p w14:paraId="1EE126E2">
      <w:pPr>
        <w:pStyle w:val="13"/>
        <w:spacing w:before="70"/>
        <w:rPr>
          <w:rFonts w:hint="default" w:ascii="Times New Roman" w:hAnsi="Times New Roman" w:cs="Times New Roman"/>
          <w:sz w:val="24"/>
          <w:szCs w:val="24"/>
        </w:rPr>
      </w:pPr>
    </w:p>
    <w:p w14:paraId="6FC8680C">
      <w:pPr>
        <w:pStyle w:val="13"/>
        <w:spacing w:before="70"/>
        <w:rPr>
          <w:rFonts w:hint="default" w:ascii="Times New Roman" w:hAnsi="Times New Roman" w:cs="Times New Roman"/>
          <w:sz w:val="24"/>
          <w:szCs w:val="24"/>
        </w:rPr>
      </w:pPr>
    </w:p>
    <w:p w14:paraId="298C07CE">
      <w:pPr>
        <w:pStyle w:val="13"/>
        <w:spacing w:before="70"/>
        <w:rPr>
          <w:rFonts w:hint="default" w:ascii="Times New Roman" w:hAnsi="Times New Roman" w:cs="Times New Roman"/>
          <w:sz w:val="24"/>
          <w:szCs w:val="24"/>
        </w:rPr>
      </w:pPr>
    </w:p>
    <w:p w14:paraId="35C51FD6">
      <w:pPr>
        <w:numPr>
          <w:ilvl w:val="0"/>
          <w:numId w:val="6"/>
        </w:numPr>
        <w:tabs>
          <w:tab w:val="left" w:pos="371"/>
        </w:tabs>
        <w:spacing w:before="1"/>
        <w:ind w:left="371" w:right="0" w:hanging="2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‘R’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second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last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position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name</w:t>
      </w:r>
    </w:p>
    <w:p w14:paraId="76E5F1C1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668E2E37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24800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168910</wp:posOffset>
            </wp:positionV>
            <wp:extent cx="6511925" cy="1270000"/>
            <wp:effectExtent l="0" t="0" r="0" b="0"/>
            <wp:wrapTopAndBottom/>
            <wp:docPr id="163" name="Imag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2167" cy="1269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A9463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5EECE48F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0A73966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3DCE85C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14EE15B1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4A12B506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14F9B477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4380B039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95D05D9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418AD8F2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26AB3FF8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AA8F1E2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0C283B84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5B84669">
      <w:pPr>
        <w:pStyle w:val="13"/>
        <w:spacing w:before="213"/>
        <w:rPr>
          <w:rFonts w:hint="default" w:ascii="Times New Roman" w:hAnsi="Times New Roman" w:cs="Times New Roman"/>
          <w:sz w:val="24"/>
          <w:szCs w:val="24"/>
        </w:rPr>
      </w:pPr>
    </w:p>
    <w:p w14:paraId="2A6258CD">
      <w:pPr>
        <w:numPr>
          <w:ilvl w:val="0"/>
          <w:numId w:val="6"/>
        </w:numPr>
        <w:tabs>
          <w:tab w:val="left" w:pos="371"/>
        </w:tabs>
        <w:spacing w:before="0"/>
        <w:ind w:left="371" w:right="0" w:hanging="2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starts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ends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N</w:t>
      </w:r>
    </w:p>
    <w:p w14:paraId="0E4DA8A1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78CA10B5">
      <w:pPr>
        <w:spacing w:before="235"/>
        <w:ind w:left="35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ename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regexp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'^a.*n$';</w:t>
      </w:r>
    </w:p>
    <w:p w14:paraId="4D35BAEE">
      <w:pPr>
        <w:pStyle w:val="13"/>
        <w:spacing w:before="1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4A2A93B0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18F82401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25824" behindDoc="1" locked="0" layoutInCell="1" allowOverlap="1">
            <wp:simplePos x="0" y="0"/>
            <wp:positionH relativeFrom="page">
              <wp:posOffset>937895</wp:posOffset>
            </wp:positionH>
            <wp:positionV relativeFrom="paragraph">
              <wp:posOffset>168275</wp:posOffset>
            </wp:positionV>
            <wp:extent cx="5885815" cy="1141095"/>
            <wp:effectExtent l="0" t="0" r="0" b="0"/>
            <wp:wrapTopAndBottom/>
            <wp:docPr id="164" name="Imag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656" cy="1140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73043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0A7DB129">
      <w:pPr>
        <w:pStyle w:val="7"/>
        <w:spacing w:before="25"/>
        <w:ind w:left="143" w:right="0"/>
        <w:jc w:val="left"/>
        <w:rPr>
          <w:rFonts w:hint="default" w:ascii="Times New Roman" w:hAnsi="Times New Roman" w:cs="Times New Roman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Q2.</w:t>
      </w:r>
      <w:r>
        <w:rPr>
          <w:rFonts w:hint="default" w:ascii="Times New Roman" w:hAnsi="Times New Roman" w:cs="Times New Roman"/>
          <w:spacing w:val="-1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Solve</w:t>
      </w:r>
      <w:r>
        <w:rPr>
          <w:rFonts w:hint="default" w:ascii="Times New Roman" w:hAnsi="Times New Roman" w:cs="Times New Roman"/>
          <w:spacing w:val="-1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the</w:t>
      </w:r>
      <w:r>
        <w:rPr>
          <w:rFonts w:hint="default" w:ascii="Times New Roman" w:hAnsi="Times New Roman" w:cs="Times New Roman"/>
          <w:spacing w:val="-1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  <w:u w:val="single"/>
        </w:rPr>
        <w:t>following</w:t>
      </w:r>
    </w:p>
    <w:p w14:paraId="5ED8BFE3">
      <w:pPr>
        <w:pStyle w:val="15"/>
        <w:numPr>
          <w:ilvl w:val="0"/>
          <w:numId w:val="7"/>
        </w:numPr>
        <w:tabs>
          <w:tab w:val="left" w:pos="371"/>
        </w:tabs>
        <w:spacing w:before="254" w:after="0" w:line="240" w:lineRule="auto"/>
        <w:ind w:left="371" w:right="0" w:hanging="2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&gt;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1250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dept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no=30</w:t>
      </w:r>
    </w:p>
    <w:p w14:paraId="5C0B8482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28A522DE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25824" behindDoc="1" locked="0" layoutInCell="1" allowOverlap="1">
            <wp:simplePos x="0" y="0"/>
            <wp:positionH relativeFrom="page">
              <wp:posOffset>567055</wp:posOffset>
            </wp:positionH>
            <wp:positionV relativeFrom="paragraph">
              <wp:posOffset>168910</wp:posOffset>
            </wp:positionV>
            <wp:extent cx="4810125" cy="1152525"/>
            <wp:effectExtent l="0" t="0" r="0" b="0"/>
            <wp:wrapTopAndBottom/>
            <wp:docPr id="165" name="Imag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C61BCE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3F66517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A45D48D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1FEA26A6">
      <w:pPr>
        <w:pStyle w:val="13"/>
        <w:spacing w:before="218"/>
        <w:rPr>
          <w:rFonts w:hint="default" w:ascii="Times New Roman" w:hAnsi="Times New Roman" w:cs="Times New Roman"/>
          <w:sz w:val="24"/>
          <w:szCs w:val="24"/>
        </w:rPr>
      </w:pPr>
    </w:p>
    <w:p w14:paraId="4069DC1C">
      <w:pPr>
        <w:pStyle w:val="15"/>
        <w:numPr>
          <w:ilvl w:val="0"/>
          <w:numId w:val="7"/>
        </w:numPr>
        <w:tabs>
          <w:tab w:val="left" w:pos="371"/>
        </w:tabs>
        <w:spacing w:before="0" w:after="0" w:line="240" w:lineRule="auto"/>
        <w:ind w:left="371" w:right="0" w:hanging="2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&gt;=1250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&lt;=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3000</w:t>
      </w:r>
    </w:p>
    <w:p w14:paraId="565FDE1D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6BD8BF8D">
      <w:pPr>
        <w:spacing w:before="235"/>
        <w:ind w:left="35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sal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between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1250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3000;</w:t>
      </w:r>
    </w:p>
    <w:p w14:paraId="6F2FF471">
      <w:pPr>
        <w:pStyle w:val="13"/>
        <w:spacing w:before="1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42B472D7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4773242B">
      <w:pPr>
        <w:pStyle w:val="13"/>
        <w:spacing w:before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26848" behindDoc="1" locked="0" layoutInCell="1" allowOverlap="1">
            <wp:simplePos x="0" y="0"/>
            <wp:positionH relativeFrom="page">
              <wp:posOffset>937895</wp:posOffset>
            </wp:positionH>
            <wp:positionV relativeFrom="paragraph">
              <wp:posOffset>168910</wp:posOffset>
            </wp:positionV>
            <wp:extent cx="5845175" cy="2436495"/>
            <wp:effectExtent l="0" t="0" r="0" b="0"/>
            <wp:wrapTopAndBottom/>
            <wp:docPr id="166" name="Imag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5242" cy="243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EF16FD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22508CFE">
      <w:pPr>
        <w:pStyle w:val="15"/>
        <w:numPr>
          <w:ilvl w:val="0"/>
          <w:numId w:val="7"/>
        </w:numPr>
        <w:tabs>
          <w:tab w:val="left" w:pos="371"/>
        </w:tabs>
        <w:spacing w:before="27" w:after="0" w:line="240" w:lineRule="auto"/>
        <w:ind w:left="371" w:right="0" w:hanging="2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&gt;1250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&lt;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3000</w:t>
      </w:r>
    </w:p>
    <w:p w14:paraId="0FDA42DA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34B54D54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26848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168910</wp:posOffset>
            </wp:positionV>
            <wp:extent cx="6458585" cy="1713865"/>
            <wp:effectExtent l="0" t="0" r="0" b="0"/>
            <wp:wrapTopAndBottom/>
            <wp:docPr id="167" name="Imag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8365" cy="1714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19AFF2">
      <w:pPr>
        <w:pStyle w:val="13"/>
        <w:spacing w:before="46"/>
        <w:rPr>
          <w:rFonts w:hint="default" w:ascii="Times New Roman" w:hAnsi="Times New Roman" w:cs="Times New Roman"/>
          <w:sz w:val="24"/>
          <w:szCs w:val="24"/>
        </w:rPr>
      </w:pPr>
    </w:p>
    <w:p w14:paraId="6D1BCFEA">
      <w:pPr>
        <w:numPr>
          <w:ilvl w:val="0"/>
          <w:numId w:val="7"/>
        </w:numPr>
        <w:tabs>
          <w:tab w:val="left" w:pos="371"/>
        </w:tabs>
        <w:spacing w:before="0"/>
        <w:ind w:left="371" w:right="0" w:hanging="2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either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equal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3000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1250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2500</w:t>
      </w:r>
    </w:p>
    <w:p w14:paraId="47FBA520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08284225">
      <w:pPr>
        <w:spacing w:before="235"/>
        <w:ind w:left="35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sal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in(3000,1250,2500);</w:t>
      </w:r>
    </w:p>
    <w:p w14:paraId="4C5B99BF">
      <w:pPr>
        <w:pStyle w:val="13"/>
        <w:spacing w:before="1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75785D43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72B06167">
      <w:pPr>
        <w:pStyle w:val="13"/>
        <w:spacing w:before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27872" behindDoc="1" locked="0" layoutInCell="1" allowOverlap="1">
            <wp:simplePos x="0" y="0"/>
            <wp:positionH relativeFrom="page">
              <wp:posOffset>937895</wp:posOffset>
            </wp:positionH>
            <wp:positionV relativeFrom="paragraph">
              <wp:posOffset>168910</wp:posOffset>
            </wp:positionV>
            <wp:extent cx="5922010" cy="1501775"/>
            <wp:effectExtent l="0" t="0" r="0" b="0"/>
            <wp:wrapTopAndBottom/>
            <wp:docPr id="168" name="Imag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262" cy="1502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D431C7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27C676F6">
      <w:pPr>
        <w:pStyle w:val="13"/>
        <w:spacing w:before="80"/>
        <w:rPr>
          <w:rFonts w:hint="default" w:ascii="Times New Roman" w:hAnsi="Times New Roman" w:cs="Times New Roman"/>
          <w:sz w:val="24"/>
          <w:szCs w:val="24"/>
        </w:rPr>
      </w:pPr>
    </w:p>
    <w:p w14:paraId="6735CEEC">
      <w:pPr>
        <w:pStyle w:val="15"/>
        <w:numPr>
          <w:ilvl w:val="0"/>
          <w:numId w:val="7"/>
        </w:numPr>
        <w:tabs>
          <w:tab w:val="left" w:pos="371"/>
        </w:tabs>
        <w:spacing w:before="0" w:after="0" w:line="240" w:lineRule="auto"/>
        <w:ind w:left="371" w:right="0" w:hanging="2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name=SMITH</w:t>
      </w:r>
    </w:p>
    <w:p w14:paraId="077951D0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2E5EEF5A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27872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168910</wp:posOffset>
            </wp:positionV>
            <wp:extent cx="6431915" cy="1103630"/>
            <wp:effectExtent l="0" t="0" r="0" b="0"/>
            <wp:wrapTopAndBottom/>
            <wp:docPr id="169" name="Imag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1644" cy="1103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E79DAD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4F258234">
      <w:pPr>
        <w:numPr>
          <w:ilvl w:val="0"/>
          <w:numId w:val="7"/>
        </w:numPr>
        <w:tabs>
          <w:tab w:val="left" w:pos="371"/>
        </w:tabs>
        <w:spacing w:before="42"/>
        <w:ind w:left="371" w:right="0" w:hanging="2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starting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S</w:t>
      </w:r>
    </w:p>
    <w:p w14:paraId="48E212E0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416BE6D5">
      <w:pPr>
        <w:spacing w:before="235"/>
        <w:ind w:left="35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ename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regexp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'^s';</w:t>
      </w:r>
    </w:p>
    <w:p w14:paraId="4B9D9079">
      <w:pPr>
        <w:pStyle w:val="13"/>
        <w:spacing w:before="1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41DF8848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7B591F14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28896" behindDoc="1" locked="0" layoutInCell="1" allowOverlap="1">
            <wp:simplePos x="0" y="0"/>
            <wp:positionH relativeFrom="page">
              <wp:posOffset>937895</wp:posOffset>
            </wp:positionH>
            <wp:positionV relativeFrom="paragraph">
              <wp:posOffset>168910</wp:posOffset>
            </wp:positionV>
            <wp:extent cx="5902960" cy="1363980"/>
            <wp:effectExtent l="0" t="0" r="0" b="0"/>
            <wp:wrapTopAndBottom/>
            <wp:docPr id="170" name="Imag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983" cy="1363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238D69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1891249D">
      <w:pPr>
        <w:pStyle w:val="13"/>
        <w:spacing w:before="88"/>
        <w:rPr>
          <w:rFonts w:hint="default" w:ascii="Times New Roman" w:hAnsi="Times New Roman" w:cs="Times New Roman"/>
          <w:sz w:val="24"/>
          <w:szCs w:val="24"/>
        </w:rPr>
      </w:pPr>
    </w:p>
    <w:p w14:paraId="5BAF695F">
      <w:pPr>
        <w:numPr>
          <w:ilvl w:val="0"/>
          <w:numId w:val="7"/>
        </w:numPr>
        <w:tabs>
          <w:tab w:val="left" w:pos="371"/>
        </w:tabs>
        <w:spacing w:before="0"/>
        <w:ind w:left="371" w:right="0" w:hanging="2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ending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S</w:t>
      </w:r>
    </w:p>
    <w:p w14:paraId="6B469B17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562CE22C">
      <w:pPr>
        <w:spacing w:before="235"/>
        <w:ind w:left="35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ename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regexp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's$';</w:t>
      </w:r>
    </w:p>
    <w:p w14:paraId="62F16372">
      <w:pPr>
        <w:pStyle w:val="13"/>
        <w:spacing w:before="1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18E93967">
      <w:pPr>
        <w:pStyle w:val="13"/>
        <w:spacing w:before="1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017A1D5D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28896" behindDoc="1" locked="0" layoutInCell="1" allowOverlap="1">
            <wp:simplePos x="0" y="0"/>
            <wp:positionH relativeFrom="page">
              <wp:posOffset>937895</wp:posOffset>
            </wp:positionH>
            <wp:positionV relativeFrom="paragraph">
              <wp:posOffset>168910</wp:posOffset>
            </wp:positionV>
            <wp:extent cx="5913120" cy="1604645"/>
            <wp:effectExtent l="0" t="0" r="0" b="0"/>
            <wp:wrapTopAndBottom/>
            <wp:docPr id="171" name="Imag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820" cy="1604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BD94BB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DC473BA">
      <w:pPr>
        <w:pStyle w:val="13"/>
        <w:spacing w:before="84"/>
        <w:rPr>
          <w:rFonts w:hint="default" w:ascii="Times New Roman" w:hAnsi="Times New Roman" w:cs="Times New Roman"/>
          <w:sz w:val="24"/>
          <w:szCs w:val="24"/>
        </w:rPr>
      </w:pPr>
    </w:p>
    <w:p w14:paraId="27260F59">
      <w:pPr>
        <w:numPr>
          <w:ilvl w:val="0"/>
          <w:numId w:val="7"/>
        </w:numPr>
        <w:tabs>
          <w:tab w:val="left" w:pos="371"/>
        </w:tabs>
        <w:spacing w:before="0"/>
        <w:ind w:left="371" w:right="0" w:hanging="2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contains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2nd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position</w:t>
      </w:r>
    </w:p>
    <w:p w14:paraId="6EFCA31C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53DC83FF">
      <w:pPr>
        <w:spacing w:before="235"/>
        <w:ind w:left="35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ename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regexp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'^.I';</w:t>
      </w:r>
    </w:p>
    <w:p w14:paraId="44A67813">
      <w:pPr>
        <w:pStyle w:val="13"/>
        <w:spacing w:before="1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3829A9C6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74BFBBC0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2E043215">
      <w:pPr>
        <w:spacing w:line="240" w:lineRule="auto"/>
        <w:ind w:left="757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871210" cy="1302385"/>
            <wp:effectExtent l="0" t="0" r="0" b="0"/>
            <wp:docPr id="172" name="Imag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790" cy="130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C6D2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26EDD27E">
      <w:pPr>
        <w:pStyle w:val="13"/>
        <w:spacing w:before="74"/>
        <w:rPr>
          <w:rFonts w:hint="default" w:ascii="Times New Roman" w:hAnsi="Times New Roman" w:cs="Times New Roman"/>
          <w:sz w:val="24"/>
          <w:szCs w:val="24"/>
        </w:rPr>
      </w:pPr>
    </w:p>
    <w:p w14:paraId="2413E484">
      <w:pPr>
        <w:numPr>
          <w:ilvl w:val="0"/>
          <w:numId w:val="7"/>
        </w:numPr>
        <w:tabs>
          <w:tab w:val="left" w:pos="371"/>
        </w:tabs>
        <w:spacing w:before="1"/>
        <w:ind w:left="371" w:right="0" w:hanging="2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starts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ends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somewhere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between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there</w:t>
      </w:r>
    </w:p>
    <w:p w14:paraId="27C6285A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6F534046">
      <w:pPr>
        <w:spacing w:before="235"/>
        <w:ind w:left="35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ename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regexp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'^a.*l.*n$';</w:t>
      </w:r>
    </w:p>
    <w:p w14:paraId="462A5FB3">
      <w:pPr>
        <w:pStyle w:val="13"/>
        <w:spacing w:before="1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1DC16F3A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1CC020D7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29920" behindDoc="1" locked="0" layoutInCell="1" allowOverlap="1">
            <wp:simplePos x="0" y="0"/>
            <wp:positionH relativeFrom="page">
              <wp:posOffset>937895</wp:posOffset>
            </wp:positionH>
            <wp:positionV relativeFrom="paragraph">
              <wp:posOffset>168910</wp:posOffset>
            </wp:positionV>
            <wp:extent cx="5871210" cy="1071880"/>
            <wp:effectExtent l="0" t="0" r="0" b="0"/>
            <wp:wrapTopAndBottom/>
            <wp:docPr id="173" name="Imag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0930" cy="1071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6D5F4D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2C08B8A2">
      <w:pPr>
        <w:pStyle w:val="13"/>
        <w:spacing w:before="98"/>
        <w:rPr>
          <w:rFonts w:hint="default" w:ascii="Times New Roman" w:hAnsi="Times New Roman" w:cs="Times New Roman"/>
          <w:sz w:val="24"/>
          <w:szCs w:val="24"/>
        </w:rPr>
      </w:pPr>
    </w:p>
    <w:p w14:paraId="109C3F2C">
      <w:pPr>
        <w:numPr>
          <w:ilvl w:val="0"/>
          <w:numId w:val="7"/>
        </w:numPr>
        <w:tabs>
          <w:tab w:val="left" w:pos="486"/>
        </w:tabs>
        <w:spacing w:before="0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starts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at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3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position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at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second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last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position</w:t>
      </w:r>
    </w:p>
    <w:p w14:paraId="76BA14F7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4AA7FB2F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29920" behindDoc="1" locked="0" layoutInCell="1" allowOverlap="1">
            <wp:simplePos x="0" y="0"/>
            <wp:positionH relativeFrom="page">
              <wp:posOffset>567055</wp:posOffset>
            </wp:positionH>
            <wp:positionV relativeFrom="paragraph">
              <wp:posOffset>168910</wp:posOffset>
            </wp:positionV>
            <wp:extent cx="4733925" cy="942975"/>
            <wp:effectExtent l="0" t="0" r="0" b="0"/>
            <wp:wrapTopAndBottom/>
            <wp:docPr id="174" name="Imag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C7DA4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1FCF18A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10FC943C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5473A59C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060AF9A6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9055CDB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2B1EA64F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16286AC2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7BD1941">
      <w:pPr>
        <w:pStyle w:val="13"/>
        <w:spacing w:before="246"/>
        <w:rPr>
          <w:rFonts w:hint="default" w:ascii="Times New Roman" w:hAnsi="Times New Roman" w:cs="Times New Roman"/>
          <w:sz w:val="24"/>
          <w:szCs w:val="24"/>
        </w:rPr>
      </w:pPr>
    </w:p>
    <w:p w14:paraId="7A4C7539">
      <w:pPr>
        <w:numPr>
          <w:ilvl w:val="0"/>
          <w:numId w:val="7"/>
        </w:numPr>
        <w:tabs>
          <w:tab w:val="left" w:pos="486"/>
        </w:tabs>
        <w:spacing w:before="1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starts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either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starts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starts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W</w:t>
      </w:r>
    </w:p>
    <w:p w14:paraId="42C93F5A">
      <w:pPr>
        <w:pStyle w:val="13"/>
        <w:spacing w:before="121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047C0DE2">
      <w:pPr>
        <w:spacing w:before="235"/>
        <w:ind w:left="35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ename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regexp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'^[a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w]';</w:t>
      </w:r>
    </w:p>
    <w:p w14:paraId="15AD4CF2">
      <w:pPr>
        <w:pStyle w:val="13"/>
        <w:spacing w:before="1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5DFFDCAE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0E445926">
      <w:pPr>
        <w:spacing w:line="240" w:lineRule="auto"/>
        <w:ind w:left="757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09310" cy="1718310"/>
            <wp:effectExtent l="0" t="0" r="0" b="0"/>
            <wp:docPr id="175" name="Imag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732" cy="171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0720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5110082E">
      <w:pPr>
        <w:pStyle w:val="13"/>
        <w:spacing w:before="69"/>
        <w:rPr>
          <w:rFonts w:hint="default" w:ascii="Times New Roman" w:hAnsi="Times New Roman" w:cs="Times New Roman"/>
          <w:sz w:val="24"/>
          <w:szCs w:val="24"/>
        </w:rPr>
      </w:pPr>
    </w:p>
    <w:p w14:paraId="7CD970DA">
      <w:pPr>
        <w:numPr>
          <w:ilvl w:val="0"/>
          <w:numId w:val="7"/>
        </w:numPr>
        <w:tabs>
          <w:tab w:val="left" w:pos="486"/>
        </w:tabs>
        <w:spacing w:before="1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find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max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min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each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>job</w:t>
      </w:r>
    </w:p>
    <w:p w14:paraId="7F41EDCC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09F3AE2B">
      <w:pPr>
        <w:spacing w:before="235"/>
        <w:ind w:left="35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job,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max(sal),min(sal)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group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by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job;</w:t>
      </w:r>
    </w:p>
    <w:p w14:paraId="1B282C85">
      <w:pPr>
        <w:pStyle w:val="13"/>
        <w:spacing w:before="1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48B83043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0985FFEF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30944" behindDoc="1" locked="0" layoutInCell="1" allowOverlap="1">
            <wp:simplePos x="0" y="0"/>
            <wp:positionH relativeFrom="page">
              <wp:posOffset>937895</wp:posOffset>
            </wp:positionH>
            <wp:positionV relativeFrom="paragraph">
              <wp:posOffset>168910</wp:posOffset>
            </wp:positionV>
            <wp:extent cx="5873115" cy="2219960"/>
            <wp:effectExtent l="0" t="0" r="0" b="0"/>
            <wp:wrapTopAndBottom/>
            <wp:docPr id="176" name="Imag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3298" cy="2220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65635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114F623F">
      <w:pPr>
        <w:pStyle w:val="13"/>
        <w:spacing w:before="104"/>
        <w:rPr>
          <w:rFonts w:hint="default" w:ascii="Times New Roman" w:hAnsi="Times New Roman" w:cs="Times New Roman"/>
          <w:sz w:val="24"/>
          <w:szCs w:val="24"/>
        </w:rPr>
      </w:pPr>
    </w:p>
    <w:p w14:paraId="77AA4E3C">
      <w:pPr>
        <w:pStyle w:val="13"/>
        <w:spacing w:before="104"/>
        <w:rPr>
          <w:rFonts w:hint="default" w:ascii="Times New Roman" w:hAnsi="Times New Roman" w:cs="Times New Roman"/>
          <w:sz w:val="24"/>
          <w:szCs w:val="24"/>
        </w:rPr>
      </w:pPr>
    </w:p>
    <w:p w14:paraId="753CE915">
      <w:pPr>
        <w:pStyle w:val="13"/>
        <w:spacing w:before="104"/>
        <w:rPr>
          <w:rFonts w:hint="default" w:ascii="Times New Roman" w:hAnsi="Times New Roman" w:cs="Times New Roman"/>
          <w:sz w:val="24"/>
          <w:szCs w:val="24"/>
        </w:rPr>
      </w:pPr>
    </w:p>
    <w:p w14:paraId="05B433A7">
      <w:pPr>
        <w:pStyle w:val="13"/>
        <w:spacing w:before="104"/>
        <w:rPr>
          <w:rFonts w:hint="default" w:ascii="Times New Roman" w:hAnsi="Times New Roman" w:cs="Times New Roman"/>
          <w:sz w:val="24"/>
          <w:szCs w:val="24"/>
        </w:rPr>
      </w:pPr>
    </w:p>
    <w:p w14:paraId="445832BE">
      <w:pPr>
        <w:numPr>
          <w:ilvl w:val="0"/>
          <w:numId w:val="7"/>
        </w:numPr>
        <w:tabs>
          <w:tab w:val="left" w:pos="486"/>
        </w:tabs>
        <w:spacing w:before="0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find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how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many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employess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have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not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received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commission</w:t>
      </w:r>
    </w:p>
    <w:p w14:paraId="3A5A63DF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37E8C72A">
      <w:pPr>
        <w:spacing w:before="235"/>
        <w:ind w:left="35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comm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NULL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comm=0;</w:t>
      </w:r>
    </w:p>
    <w:p w14:paraId="3DA23D01">
      <w:pPr>
        <w:pStyle w:val="13"/>
        <w:spacing w:before="1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7F11045F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5B1B0C3E">
      <w:pPr>
        <w:spacing w:line="240" w:lineRule="auto"/>
        <w:ind w:left="757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882005" cy="2632075"/>
            <wp:effectExtent l="0" t="0" r="0" b="0"/>
            <wp:docPr id="177" name="Imag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2352" cy="263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473D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4A6FEB73">
      <w:pPr>
        <w:pStyle w:val="13"/>
        <w:spacing w:before="85"/>
        <w:rPr>
          <w:rFonts w:hint="default" w:ascii="Times New Roman" w:hAnsi="Times New Roman" w:cs="Times New Roman"/>
          <w:sz w:val="24"/>
          <w:szCs w:val="24"/>
        </w:rPr>
      </w:pPr>
    </w:p>
    <w:p w14:paraId="2C87631A">
      <w:pPr>
        <w:numPr>
          <w:ilvl w:val="0"/>
          <w:numId w:val="7"/>
        </w:numPr>
        <w:tabs>
          <w:tab w:val="left" w:pos="486"/>
        </w:tabs>
        <w:spacing w:before="1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find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sum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working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dept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no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>10</w:t>
      </w:r>
    </w:p>
    <w:p w14:paraId="3381197B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626557D2">
      <w:pPr>
        <w:spacing w:before="235"/>
        <w:ind w:left="35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deptno,sum(sal)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deptno=10;</w:t>
      </w:r>
    </w:p>
    <w:p w14:paraId="470FF37F">
      <w:pPr>
        <w:pStyle w:val="13"/>
        <w:spacing w:before="1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67AF5E47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3A4C5EA0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30944" behindDoc="1" locked="0" layoutInCell="1" allowOverlap="1">
            <wp:simplePos x="0" y="0"/>
            <wp:positionH relativeFrom="page">
              <wp:posOffset>937895</wp:posOffset>
            </wp:positionH>
            <wp:positionV relativeFrom="paragraph">
              <wp:posOffset>168910</wp:posOffset>
            </wp:positionV>
            <wp:extent cx="5895975" cy="1485900"/>
            <wp:effectExtent l="0" t="0" r="0" b="0"/>
            <wp:wrapTopAndBottom/>
            <wp:docPr id="178" name="Imag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2FE126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BA63DB5">
      <w:pPr>
        <w:pStyle w:val="13"/>
        <w:spacing w:before="91"/>
        <w:rPr>
          <w:rFonts w:hint="default" w:ascii="Times New Roman" w:hAnsi="Times New Roman" w:cs="Times New Roman"/>
          <w:sz w:val="24"/>
          <w:szCs w:val="24"/>
        </w:rPr>
      </w:pPr>
    </w:p>
    <w:p w14:paraId="5CC38088">
      <w:pPr>
        <w:numPr>
          <w:ilvl w:val="0"/>
          <w:numId w:val="7"/>
        </w:numPr>
        <w:tabs>
          <w:tab w:val="left" w:pos="486"/>
        </w:tabs>
        <w:spacing w:before="0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find</w:t>
      </w:r>
      <w:r>
        <w:rPr>
          <w:rFonts w:hint="default" w:ascii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maximum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salary,average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each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job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every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department</w:t>
      </w:r>
    </w:p>
    <w:p w14:paraId="5486156E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  <w:r>
        <w:rPr>
          <w:rFonts w:hint="default" w:ascii="Times New Roman" w:hAnsi="Times New Roman" w:cs="Times New Roman"/>
          <w:sz w:val="24"/>
          <w:szCs w:val="24"/>
        </w:rPr>
        <w:t>Outp</w:t>
      </w: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31968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168910</wp:posOffset>
            </wp:positionV>
            <wp:extent cx="6428740" cy="3823335"/>
            <wp:effectExtent l="0" t="0" r="2540" b="1905"/>
            <wp:wrapTopAndBottom/>
            <wp:docPr id="179" name="Imag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8502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6719A8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15D9BC4D">
      <w:pPr>
        <w:pStyle w:val="13"/>
        <w:spacing w:before="243"/>
        <w:rPr>
          <w:rFonts w:hint="default" w:ascii="Times New Roman" w:hAnsi="Times New Roman" w:cs="Times New Roman"/>
          <w:sz w:val="24"/>
          <w:szCs w:val="24"/>
        </w:rPr>
      </w:pPr>
    </w:p>
    <w:p w14:paraId="49866088">
      <w:pPr>
        <w:pStyle w:val="15"/>
        <w:numPr>
          <w:ilvl w:val="0"/>
          <w:numId w:val="7"/>
        </w:numPr>
        <w:tabs>
          <w:tab w:val="left" w:pos="486"/>
        </w:tabs>
        <w:spacing w:before="0" w:after="0" w:line="240" w:lineRule="auto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find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max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every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department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if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deptno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&gt;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15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arrange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data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deptno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order.</w:t>
      </w:r>
    </w:p>
    <w:p w14:paraId="2CF45542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447C275F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31968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168275</wp:posOffset>
            </wp:positionV>
            <wp:extent cx="5659755" cy="4394200"/>
            <wp:effectExtent l="0" t="0" r="0" b="0"/>
            <wp:wrapTopAndBottom/>
            <wp:docPr id="180" name="Imag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523" cy="4394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DACC02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432F88CA">
      <w:pPr>
        <w:pStyle w:val="13"/>
        <w:spacing w:before="150"/>
        <w:rPr>
          <w:rFonts w:hint="default" w:ascii="Times New Roman" w:hAnsi="Times New Roman" w:cs="Times New Roman"/>
          <w:sz w:val="24"/>
          <w:szCs w:val="24"/>
        </w:rPr>
      </w:pPr>
    </w:p>
    <w:p w14:paraId="2894D860">
      <w:pPr>
        <w:pStyle w:val="15"/>
        <w:numPr>
          <w:ilvl w:val="0"/>
          <w:numId w:val="7"/>
        </w:numPr>
        <w:tabs>
          <w:tab w:val="left" w:pos="486"/>
        </w:tabs>
        <w:spacing w:before="0" w:after="0" w:line="240" w:lineRule="auto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find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sum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every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department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if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sum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&gt;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2000</w:t>
      </w:r>
    </w:p>
    <w:p w14:paraId="65DA7441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7BB813F9">
      <w:pPr>
        <w:spacing w:before="235"/>
        <w:ind w:left="35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deptno,sum(sal)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group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by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deptno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having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sum(sal)&gt;2000;</w:t>
      </w:r>
    </w:p>
    <w:p w14:paraId="7D1C3960">
      <w:pPr>
        <w:pStyle w:val="13"/>
        <w:spacing w:before="1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52267909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26AFA810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32992" behindDoc="1" locked="0" layoutInCell="1" allowOverlap="1">
            <wp:simplePos x="0" y="0"/>
            <wp:positionH relativeFrom="page">
              <wp:posOffset>937895</wp:posOffset>
            </wp:positionH>
            <wp:positionV relativeFrom="paragraph">
              <wp:posOffset>168910</wp:posOffset>
            </wp:positionV>
            <wp:extent cx="5904865" cy="1306830"/>
            <wp:effectExtent l="0" t="0" r="0" b="0"/>
            <wp:wrapTopAndBottom/>
            <wp:docPr id="181" name="Imag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582" cy="1306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3BF1D7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C3D77BB">
      <w:pPr>
        <w:pStyle w:val="13"/>
        <w:spacing w:before="88"/>
        <w:rPr>
          <w:rFonts w:hint="default" w:ascii="Times New Roman" w:hAnsi="Times New Roman" w:cs="Times New Roman"/>
          <w:sz w:val="24"/>
          <w:szCs w:val="24"/>
        </w:rPr>
      </w:pPr>
    </w:p>
    <w:p w14:paraId="7137347A">
      <w:pPr>
        <w:numPr>
          <w:ilvl w:val="0"/>
          <w:numId w:val="7"/>
        </w:numPr>
        <w:tabs>
          <w:tab w:val="left" w:pos="486"/>
        </w:tabs>
        <w:spacing w:before="0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department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which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has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minimum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5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employees</w:t>
      </w:r>
    </w:p>
    <w:p w14:paraId="12AE16D2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481A2E6D">
      <w:pPr>
        <w:spacing w:before="235"/>
        <w:ind w:left="35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deptno,count(*)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group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by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deptno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having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count(*)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&gt;5;</w:t>
      </w:r>
    </w:p>
    <w:p w14:paraId="218B5812">
      <w:pPr>
        <w:pStyle w:val="13"/>
        <w:spacing w:before="1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6E85C9BE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09638684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32992" behindDoc="1" locked="0" layoutInCell="1" allowOverlap="1">
            <wp:simplePos x="0" y="0"/>
            <wp:positionH relativeFrom="page">
              <wp:posOffset>937895</wp:posOffset>
            </wp:positionH>
            <wp:positionV relativeFrom="paragraph">
              <wp:posOffset>168910</wp:posOffset>
            </wp:positionV>
            <wp:extent cx="5919470" cy="1214120"/>
            <wp:effectExtent l="0" t="0" r="0" b="0"/>
            <wp:wrapTopAndBottom/>
            <wp:docPr id="182" name="Imag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187" cy="1214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2C03D8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1F4C4191">
      <w:pPr>
        <w:pStyle w:val="13"/>
        <w:spacing w:before="83"/>
        <w:rPr>
          <w:rFonts w:hint="default" w:ascii="Times New Roman" w:hAnsi="Times New Roman" w:cs="Times New Roman"/>
          <w:sz w:val="24"/>
          <w:szCs w:val="24"/>
        </w:rPr>
      </w:pPr>
    </w:p>
    <w:p w14:paraId="5E6C3724">
      <w:pPr>
        <w:numPr>
          <w:ilvl w:val="0"/>
          <w:numId w:val="7"/>
        </w:numPr>
        <w:tabs>
          <w:tab w:val="left" w:pos="486"/>
        </w:tabs>
        <w:spacing w:before="0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count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how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many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earn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more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than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2000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each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job</w:t>
      </w:r>
    </w:p>
    <w:p w14:paraId="7A0B75B4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233C7B9F">
      <w:pPr>
        <w:spacing w:before="236"/>
        <w:ind w:left="35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job,count(*)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sal&gt;2000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group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by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job;</w:t>
      </w:r>
    </w:p>
    <w:p w14:paraId="3DAF5443">
      <w:pPr>
        <w:pStyle w:val="13"/>
        <w:spacing w:before="15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3C6D90BF">
      <w:pPr>
        <w:pStyle w:val="13"/>
        <w:spacing w:before="1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45D12D81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42192C16">
      <w:pPr>
        <w:spacing w:line="240" w:lineRule="auto"/>
        <w:ind w:left="757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09310" cy="1574800"/>
            <wp:effectExtent l="0" t="0" r="0" b="0"/>
            <wp:docPr id="183" name="Imag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910" cy="157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8268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54C9F62C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1383E40A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274507C0">
      <w:pPr>
        <w:numPr>
          <w:ilvl w:val="0"/>
          <w:numId w:val="7"/>
        </w:numPr>
        <w:tabs>
          <w:tab w:val="left" w:pos="486"/>
        </w:tabs>
        <w:spacing w:before="1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enames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jobs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small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case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letter</w:t>
      </w:r>
    </w:p>
    <w:p w14:paraId="7C474ABA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18E4B2C3">
      <w:pPr>
        <w:spacing w:before="235"/>
        <w:ind w:left="35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lower(job),lower(ename)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emp;</w:t>
      </w:r>
    </w:p>
    <w:p w14:paraId="404E06CE">
      <w:pPr>
        <w:pStyle w:val="13"/>
        <w:spacing w:before="1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6D2F4537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74DEFF6B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878195" cy="3941445"/>
            <wp:effectExtent l="0" t="0" r="4445" b="5715"/>
            <wp:docPr id="184" name="Imag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8773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28C2">
      <w:pPr>
        <w:spacing w:line="240" w:lineRule="auto"/>
        <w:ind w:left="757" w:right="0" w:firstLine="0"/>
        <w:rPr>
          <w:rFonts w:hint="default" w:ascii="Times New Roman" w:hAnsi="Times New Roman" w:cs="Times New Roman"/>
          <w:sz w:val="24"/>
          <w:szCs w:val="24"/>
        </w:rPr>
      </w:pPr>
    </w:p>
    <w:p w14:paraId="77E9D47A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21C16B0B">
      <w:pPr>
        <w:pStyle w:val="13"/>
        <w:spacing w:before="98"/>
        <w:rPr>
          <w:rFonts w:hint="default" w:ascii="Times New Roman" w:hAnsi="Times New Roman" w:cs="Times New Roman"/>
          <w:sz w:val="24"/>
          <w:szCs w:val="24"/>
        </w:rPr>
      </w:pPr>
    </w:p>
    <w:p w14:paraId="3AB17A70">
      <w:pPr>
        <w:numPr>
          <w:ilvl w:val="0"/>
          <w:numId w:val="7"/>
        </w:numPr>
        <w:tabs>
          <w:tab w:val="left" w:pos="486"/>
        </w:tabs>
        <w:spacing w:before="1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jobs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so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that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length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should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15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if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it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smaller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add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spaces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left</w:t>
      </w:r>
    </w:p>
    <w:p w14:paraId="3B7C9A24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653B2B8F">
      <w:pPr>
        <w:spacing w:before="235"/>
        <w:ind w:left="35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lpad(ename,15,"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"),job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emp;</w:t>
      </w:r>
    </w:p>
    <w:p w14:paraId="36A6BAB8">
      <w:pPr>
        <w:pStyle w:val="13"/>
        <w:spacing w:before="1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2CD4ED12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7F286D98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866130" cy="4077335"/>
            <wp:effectExtent l="0" t="0" r="1270" b="6985"/>
            <wp:docPr id="185" name="Imag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6551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BBE1">
      <w:pPr>
        <w:spacing w:line="240" w:lineRule="auto"/>
        <w:ind w:left="757" w:right="0" w:firstLine="0"/>
        <w:rPr>
          <w:rFonts w:hint="default" w:ascii="Times New Roman" w:hAnsi="Times New Roman" w:cs="Times New Roman"/>
          <w:sz w:val="24"/>
          <w:szCs w:val="24"/>
        </w:rPr>
      </w:pPr>
    </w:p>
    <w:p w14:paraId="0B15C655">
      <w:pPr>
        <w:numPr>
          <w:ilvl w:val="0"/>
          <w:numId w:val="7"/>
        </w:numPr>
        <w:tabs>
          <w:tab w:val="left" w:pos="486"/>
        </w:tabs>
        <w:spacing w:before="24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min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sal,max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sal,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average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working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under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same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manager</w:t>
      </w:r>
    </w:p>
    <w:p w14:paraId="18F018D6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68CF6C36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34016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168910</wp:posOffset>
            </wp:positionV>
            <wp:extent cx="5645785" cy="3254375"/>
            <wp:effectExtent l="0" t="0" r="0" b="0"/>
            <wp:wrapTopAndBottom/>
            <wp:docPr id="186" name="Imag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894" cy="3254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28257B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46289422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8CCBECF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CBDF500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2734DEFF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4559F766">
      <w:pPr>
        <w:pStyle w:val="13"/>
        <w:spacing w:before="54"/>
        <w:rPr>
          <w:rFonts w:hint="default" w:ascii="Times New Roman" w:hAnsi="Times New Roman" w:cs="Times New Roman"/>
          <w:sz w:val="24"/>
          <w:szCs w:val="24"/>
        </w:rPr>
      </w:pPr>
    </w:p>
    <w:p w14:paraId="24D6D62C">
      <w:pPr>
        <w:pStyle w:val="15"/>
        <w:numPr>
          <w:ilvl w:val="0"/>
          <w:numId w:val="7"/>
        </w:numPr>
        <w:tabs>
          <w:tab w:val="left" w:pos="486"/>
        </w:tabs>
        <w:spacing w:before="0" w:after="0" w:line="276" w:lineRule="auto"/>
        <w:ind w:left="143" w:right="865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find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sum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total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earnings(sal+comm),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average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sal+comm,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earn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&gt;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2000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 work in either dept no 10 or 20</w:t>
      </w:r>
    </w:p>
    <w:p w14:paraId="240A699B">
      <w:pPr>
        <w:pStyle w:val="13"/>
        <w:spacing w:before="80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34016" behindDoc="1" locked="0" layoutInCell="1" allowOverlap="1">
            <wp:simplePos x="0" y="0"/>
            <wp:positionH relativeFrom="page">
              <wp:posOffset>1194435</wp:posOffset>
            </wp:positionH>
            <wp:positionV relativeFrom="paragraph">
              <wp:posOffset>405130</wp:posOffset>
            </wp:positionV>
            <wp:extent cx="5857875" cy="2171700"/>
            <wp:effectExtent l="0" t="0" r="0" b="0"/>
            <wp:wrapTopAndBottom/>
            <wp:docPr id="187" name="Imag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1FDD7327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</w:p>
    <w:p w14:paraId="20360842">
      <w:pPr>
        <w:pStyle w:val="15"/>
        <w:numPr>
          <w:ilvl w:val="0"/>
          <w:numId w:val="7"/>
        </w:numPr>
        <w:tabs>
          <w:tab w:val="left" w:pos="486"/>
        </w:tabs>
        <w:spacing w:before="42" w:after="0" w:line="240" w:lineRule="auto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joined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Aug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1980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&gt;1500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&lt;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2500</w:t>
      </w:r>
    </w:p>
    <w:p w14:paraId="64071325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5333EACF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35040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168910</wp:posOffset>
            </wp:positionV>
            <wp:extent cx="5692775" cy="1406525"/>
            <wp:effectExtent l="0" t="0" r="0" b="0"/>
            <wp:wrapTopAndBottom/>
            <wp:docPr id="188" name="Imag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820" cy="1406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1A5281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29077CE">
      <w:pPr>
        <w:pStyle w:val="13"/>
        <w:spacing w:before="81"/>
        <w:rPr>
          <w:rFonts w:hint="default" w:ascii="Times New Roman" w:hAnsi="Times New Roman" w:cs="Times New Roman"/>
          <w:sz w:val="24"/>
          <w:szCs w:val="24"/>
        </w:rPr>
      </w:pPr>
    </w:p>
    <w:p w14:paraId="0C70E886">
      <w:pPr>
        <w:numPr>
          <w:ilvl w:val="0"/>
          <w:numId w:val="7"/>
        </w:numPr>
        <w:tabs>
          <w:tab w:val="left" w:pos="486"/>
        </w:tabs>
        <w:spacing w:before="0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joined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either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aug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may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>dec</w:t>
      </w:r>
    </w:p>
    <w:p w14:paraId="0F8F14FF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7D10AAA4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35040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168910</wp:posOffset>
            </wp:positionV>
            <wp:extent cx="5628640" cy="1560830"/>
            <wp:effectExtent l="0" t="0" r="0" b="0"/>
            <wp:wrapTopAndBottom/>
            <wp:docPr id="189" name="Imag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905" cy="1560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FE53CD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D4926D5">
      <w:pPr>
        <w:pStyle w:val="13"/>
        <w:spacing w:before="108"/>
        <w:rPr>
          <w:rFonts w:hint="default" w:ascii="Times New Roman" w:hAnsi="Times New Roman" w:cs="Times New Roman"/>
          <w:sz w:val="24"/>
          <w:szCs w:val="24"/>
        </w:rPr>
      </w:pPr>
    </w:p>
    <w:p w14:paraId="41E92A77">
      <w:pPr>
        <w:pStyle w:val="13"/>
        <w:spacing w:before="108"/>
        <w:rPr>
          <w:rFonts w:hint="default" w:ascii="Times New Roman" w:hAnsi="Times New Roman" w:cs="Times New Roman"/>
          <w:sz w:val="24"/>
          <w:szCs w:val="24"/>
        </w:rPr>
      </w:pPr>
    </w:p>
    <w:p w14:paraId="57D20F87">
      <w:pPr>
        <w:pStyle w:val="13"/>
        <w:spacing w:before="108"/>
        <w:rPr>
          <w:rFonts w:hint="default" w:ascii="Times New Roman" w:hAnsi="Times New Roman" w:cs="Times New Roman"/>
          <w:sz w:val="24"/>
          <w:szCs w:val="24"/>
        </w:rPr>
      </w:pPr>
    </w:p>
    <w:p w14:paraId="021AE2B1">
      <w:pPr>
        <w:pStyle w:val="13"/>
        <w:spacing w:before="108"/>
        <w:rPr>
          <w:rFonts w:hint="default" w:ascii="Times New Roman" w:hAnsi="Times New Roman" w:cs="Times New Roman"/>
          <w:sz w:val="24"/>
          <w:szCs w:val="24"/>
        </w:rPr>
      </w:pPr>
    </w:p>
    <w:p w14:paraId="72DB2B62">
      <w:pPr>
        <w:pStyle w:val="13"/>
        <w:spacing w:before="108"/>
        <w:rPr>
          <w:rFonts w:hint="default" w:ascii="Times New Roman" w:hAnsi="Times New Roman" w:cs="Times New Roman"/>
          <w:sz w:val="24"/>
          <w:szCs w:val="24"/>
        </w:rPr>
      </w:pPr>
    </w:p>
    <w:p w14:paraId="365DB22B">
      <w:pPr>
        <w:pStyle w:val="13"/>
        <w:spacing w:before="108"/>
        <w:rPr>
          <w:rFonts w:hint="default" w:ascii="Times New Roman" w:hAnsi="Times New Roman" w:cs="Times New Roman"/>
          <w:sz w:val="24"/>
          <w:szCs w:val="24"/>
        </w:rPr>
      </w:pPr>
    </w:p>
    <w:p w14:paraId="59BD3ED3">
      <w:pPr>
        <w:pStyle w:val="13"/>
        <w:spacing w:before="108"/>
        <w:rPr>
          <w:rFonts w:hint="default" w:ascii="Times New Roman" w:hAnsi="Times New Roman" w:cs="Times New Roman"/>
          <w:sz w:val="24"/>
          <w:szCs w:val="24"/>
        </w:rPr>
      </w:pPr>
    </w:p>
    <w:p w14:paraId="0FA04A32">
      <w:pPr>
        <w:pStyle w:val="13"/>
        <w:spacing w:before="108"/>
        <w:rPr>
          <w:rFonts w:hint="default" w:ascii="Times New Roman" w:hAnsi="Times New Roman" w:cs="Times New Roman"/>
          <w:sz w:val="24"/>
          <w:szCs w:val="24"/>
        </w:rPr>
      </w:pPr>
    </w:p>
    <w:p w14:paraId="2966E61A">
      <w:pPr>
        <w:pStyle w:val="13"/>
        <w:spacing w:before="108"/>
        <w:rPr>
          <w:rFonts w:hint="default" w:ascii="Times New Roman" w:hAnsi="Times New Roman" w:cs="Times New Roman"/>
          <w:sz w:val="24"/>
          <w:szCs w:val="24"/>
        </w:rPr>
      </w:pPr>
    </w:p>
    <w:p w14:paraId="64A0E128">
      <w:pPr>
        <w:pStyle w:val="13"/>
        <w:spacing w:before="108"/>
        <w:rPr>
          <w:rFonts w:hint="default" w:ascii="Times New Roman" w:hAnsi="Times New Roman" w:cs="Times New Roman"/>
          <w:sz w:val="24"/>
          <w:szCs w:val="24"/>
        </w:rPr>
      </w:pPr>
    </w:p>
    <w:p w14:paraId="68371942">
      <w:pPr>
        <w:pStyle w:val="13"/>
        <w:spacing w:before="108"/>
        <w:rPr>
          <w:rFonts w:hint="default" w:ascii="Times New Roman" w:hAnsi="Times New Roman" w:cs="Times New Roman"/>
          <w:sz w:val="24"/>
          <w:szCs w:val="24"/>
        </w:rPr>
      </w:pPr>
    </w:p>
    <w:p w14:paraId="714DEA31">
      <w:pPr>
        <w:pStyle w:val="13"/>
        <w:spacing w:before="108"/>
        <w:rPr>
          <w:rFonts w:hint="default" w:ascii="Times New Roman" w:hAnsi="Times New Roman" w:cs="Times New Roman"/>
          <w:sz w:val="24"/>
          <w:szCs w:val="24"/>
        </w:rPr>
      </w:pPr>
    </w:p>
    <w:p w14:paraId="1DC76475">
      <w:pPr>
        <w:pStyle w:val="13"/>
        <w:spacing w:before="108"/>
        <w:rPr>
          <w:rFonts w:hint="default" w:ascii="Times New Roman" w:hAnsi="Times New Roman" w:cs="Times New Roman"/>
          <w:sz w:val="24"/>
          <w:szCs w:val="24"/>
        </w:rPr>
      </w:pPr>
    </w:p>
    <w:p w14:paraId="3F18055D">
      <w:pPr>
        <w:pStyle w:val="13"/>
        <w:spacing w:before="108"/>
        <w:rPr>
          <w:rFonts w:hint="default" w:ascii="Times New Roman" w:hAnsi="Times New Roman" w:cs="Times New Roman"/>
          <w:sz w:val="24"/>
          <w:szCs w:val="24"/>
        </w:rPr>
      </w:pPr>
    </w:p>
    <w:p w14:paraId="04A93D2D">
      <w:pPr>
        <w:numPr>
          <w:ilvl w:val="0"/>
          <w:numId w:val="7"/>
        </w:numPr>
        <w:tabs>
          <w:tab w:val="left" w:pos="486"/>
        </w:tabs>
        <w:spacing w:before="0" w:line="276" w:lineRule="auto"/>
        <w:ind w:left="143" w:right="728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‘</w:t>
      </w: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hiredate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dd/mm/yy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format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job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clerk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earn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some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commission</w:t>
      </w:r>
    </w:p>
    <w:p w14:paraId="0124C0F6">
      <w:pPr>
        <w:pStyle w:val="13"/>
        <w:spacing w:before="79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798E96CA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36064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168910</wp:posOffset>
            </wp:positionV>
            <wp:extent cx="6442075" cy="2181860"/>
            <wp:effectExtent l="0" t="0" r="0" b="0"/>
            <wp:wrapTopAndBottom/>
            <wp:docPr id="190" name="Imag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2056" cy="2181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1F1BA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087023CE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21CC376D">
      <w:pPr>
        <w:pStyle w:val="13"/>
        <w:spacing w:before="198"/>
        <w:rPr>
          <w:rFonts w:hint="default" w:ascii="Times New Roman" w:hAnsi="Times New Roman" w:cs="Times New Roman"/>
          <w:sz w:val="24"/>
          <w:szCs w:val="24"/>
        </w:rPr>
      </w:pPr>
    </w:p>
    <w:p w14:paraId="39061C82">
      <w:pPr>
        <w:numPr>
          <w:ilvl w:val="0"/>
          <w:numId w:val="7"/>
        </w:numPr>
        <w:tabs>
          <w:tab w:val="left" w:pos="486"/>
        </w:tabs>
        <w:spacing w:before="0" w:line="276" w:lineRule="auto"/>
        <w:ind w:left="143" w:right="562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empcode,empno,name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job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each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employee.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(note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:empcode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3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5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characters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from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 last 2 characters of job)</w:t>
      </w:r>
    </w:p>
    <w:p w14:paraId="0411D926">
      <w:pPr>
        <w:pStyle w:val="13"/>
        <w:spacing w:before="80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66A269C4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36064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168910</wp:posOffset>
            </wp:positionV>
            <wp:extent cx="6504940" cy="2899410"/>
            <wp:effectExtent l="0" t="0" r="0" b="0"/>
            <wp:wrapTopAndBottom/>
            <wp:docPr id="191" name="Imag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024" cy="289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A2975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5D8E7EA2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1B7235AA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4B77A3D4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792A6AE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4A79A619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096B0038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EDF2CB3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39075DF2">
      <w:pPr>
        <w:pStyle w:val="13"/>
        <w:spacing w:before="240"/>
        <w:rPr>
          <w:rFonts w:hint="default" w:ascii="Times New Roman" w:hAnsi="Times New Roman" w:cs="Times New Roman"/>
          <w:sz w:val="24"/>
          <w:szCs w:val="24"/>
        </w:rPr>
      </w:pPr>
    </w:p>
    <w:p w14:paraId="123E2571">
      <w:pPr>
        <w:pStyle w:val="15"/>
        <w:numPr>
          <w:ilvl w:val="0"/>
          <w:numId w:val="7"/>
        </w:numPr>
        <w:tabs>
          <w:tab w:val="left" w:pos="486"/>
        </w:tabs>
        <w:spacing w:before="0" w:after="0" w:line="276" w:lineRule="auto"/>
        <w:ind w:left="143" w:right="583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thousand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separator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$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symbol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commission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if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comm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null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it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0,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 employees whose name starts with A and ends with N</w:t>
      </w:r>
    </w:p>
    <w:p w14:paraId="7F9E3D13">
      <w:pPr>
        <w:pStyle w:val="13"/>
        <w:spacing w:before="80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13482FD9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1780BAA4">
      <w:pPr>
        <w:spacing w:line="240" w:lineRule="auto"/>
        <w:ind w:left="174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6464300" cy="1841500"/>
            <wp:effectExtent l="0" t="0" r="0" b="0"/>
            <wp:docPr id="192" name="Imag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4516" cy="184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88CF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30933A15">
      <w:pPr>
        <w:pStyle w:val="13"/>
        <w:spacing w:before="260"/>
        <w:rPr>
          <w:rFonts w:hint="default" w:ascii="Times New Roman" w:hAnsi="Times New Roman" w:cs="Times New Roman"/>
          <w:sz w:val="24"/>
          <w:szCs w:val="24"/>
        </w:rPr>
      </w:pPr>
    </w:p>
    <w:p w14:paraId="7FF49BB9">
      <w:pPr>
        <w:pStyle w:val="15"/>
        <w:numPr>
          <w:ilvl w:val="0"/>
          <w:numId w:val="7"/>
        </w:numPr>
        <w:tabs>
          <w:tab w:val="left" w:pos="486"/>
        </w:tabs>
        <w:spacing w:before="1" w:after="0" w:line="276" w:lineRule="auto"/>
        <w:ind w:left="143" w:right="1343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empid,name,sal,comm,remark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Remark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should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base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following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conditions: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comm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&gt;=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600 "excellent Keep it up"; if it &lt; 600 or not null "good"; otherwise "Need improvement"</w:t>
      </w:r>
    </w:p>
    <w:p w14:paraId="24A87490">
      <w:pPr>
        <w:pStyle w:val="13"/>
        <w:spacing w:before="79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05D1C394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37088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168910</wp:posOffset>
            </wp:positionV>
            <wp:extent cx="5612130" cy="3914140"/>
            <wp:effectExtent l="0" t="0" r="0" b="0"/>
            <wp:wrapTopAndBottom/>
            <wp:docPr id="193" name="Imag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203" cy="3914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BF9B17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669EF7B4">
      <w:pPr>
        <w:numPr>
          <w:ilvl w:val="0"/>
          <w:numId w:val="7"/>
        </w:numPr>
        <w:tabs>
          <w:tab w:val="left" w:pos="486"/>
        </w:tabs>
        <w:spacing w:before="24" w:line="276" w:lineRule="auto"/>
        <w:ind w:left="143" w:right="782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empid,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name,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deptno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department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using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following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conditions.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dept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10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"Hr";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if 20 then "Admin"; if 30 then "accounts"; otherwise purchase</w:t>
      </w:r>
    </w:p>
    <w:p w14:paraId="7740F1A8">
      <w:pPr>
        <w:pStyle w:val="13"/>
        <w:spacing w:before="80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0B1BF415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37088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168910</wp:posOffset>
            </wp:positionV>
            <wp:extent cx="5636895" cy="5589270"/>
            <wp:effectExtent l="0" t="0" r="0" b="0"/>
            <wp:wrapTopAndBottom/>
            <wp:docPr id="194" name="Imag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828" cy="558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68F8FD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098CE1B5">
      <w:pPr>
        <w:pStyle w:val="7"/>
        <w:ind w:left="143" w:right="0"/>
        <w:jc w:val="left"/>
        <w:rPr>
          <w:rFonts w:hint="default" w:ascii="Times New Roman" w:hAnsi="Times New Roman" w:cs="Times New Roman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Topic</w:t>
      </w:r>
      <w:r>
        <w:rPr>
          <w:rFonts w:hint="default" w:ascii="Times New Roman" w:hAnsi="Times New Roman" w:cs="Times New Roman"/>
          <w:spacing w:val="-6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—</w:t>
      </w:r>
      <w:r>
        <w:rPr>
          <w:rFonts w:hint="default" w:ascii="Times New Roman" w:hAnsi="Times New Roman" w:cs="Times New Roman"/>
          <w:spacing w:val="-5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Create</w:t>
      </w:r>
      <w:r>
        <w:rPr>
          <w:rFonts w:hint="default" w:ascii="Times New Roman" w:hAnsi="Times New Roman" w:cs="Times New Roman"/>
          <w:spacing w:val="-5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Table,</w:t>
      </w:r>
      <w:r>
        <w:rPr>
          <w:rFonts w:hint="default" w:ascii="Times New Roman" w:hAnsi="Times New Roman" w:cs="Times New Roman"/>
          <w:spacing w:val="-6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DML,</w:t>
      </w:r>
      <w:r>
        <w:rPr>
          <w:rFonts w:hint="default" w:ascii="Times New Roman" w:hAnsi="Times New Roman" w:cs="Times New Roman"/>
          <w:spacing w:val="-5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Subquery</w:t>
      </w:r>
      <w:r>
        <w:rPr>
          <w:rFonts w:hint="default" w:ascii="Times New Roman" w:hAnsi="Times New Roman" w:cs="Times New Roman"/>
          <w:spacing w:val="-5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and</w:t>
      </w:r>
      <w:r>
        <w:rPr>
          <w:rFonts w:hint="default" w:ascii="Times New Roman" w:hAnsi="Times New Roman" w:cs="Times New Roman"/>
          <w:spacing w:val="-5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Joins</w:t>
      </w:r>
      <w:r>
        <w:rPr>
          <w:rFonts w:hint="default" w:ascii="Times New Roman" w:hAnsi="Times New Roman" w:cs="Times New Roman"/>
          <w:spacing w:val="-6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—</w:t>
      </w:r>
      <w:r>
        <w:rPr>
          <w:rFonts w:hint="default" w:ascii="Times New Roman" w:hAnsi="Times New Roman" w:cs="Times New Roman"/>
          <w:spacing w:val="-5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Q31</w:t>
      </w:r>
      <w:r>
        <w:rPr>
          <w:rFonts w:hint="default" w:ascii="Times New Roman" w:hAnsi="Times New Roman" w:cs="Times New Roman"/>
          <w:spacing w:val="-5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to</w:t>
      </w:r>
      <w:r>
        <w:rPr>
          <w:rFonts w:hint="default" w:ascii="Times New Roman" w:hAnsi="Times New Roman" w:cs="Times New Roman"/>
          <w:spacing w:val="-5"/>
          <w:sz w:val="24"/>
          <w:szCs w:val="24"/>
          <w:u w:val="single"/>
        </w:rPr>
        <w:t xml:space="preserve"> Q57</w:t>
      </w:r>
    </w:p>
    <w:p w14:paraId="2AEDFA57">
      <w:pPr>
        <w:pStyle w:val="15"/>
        <w:numPr>
          <w:ilvl w:val="0"/>
          <w:numId w:val="7"/>
        </w:numPr>
        <w:tabs>
          <w:tab w:val="left" w:pos="486"/>
        </w:tabs>
        <w:spacing w:before="254" w:after="0" w:line="276" w:lineRule="auto"/>
        <w:ind w:left="143" w:right="569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Practice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creating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following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tables: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create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table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mydept_DBDA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insert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5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rows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into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it.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Deptid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Primary key number; Dname Not null string; Dloc string.</w:t>
      </w:r>
    </w:p>
    <w:p w14:paraId="3BE643E0">
      <w:pPr>
        <w:pStyle w:val="13"/>
        <w:spacing w:before="80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6823E875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38112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168910</wp:posOffset>
            </wp:positionV>
            <wp:extent cx="5670550" cy="3669030"/>
            <wp:effectExtent l="0" t="0" r="0" b="0"/>
            <wp:wrapTopAndBottom/>
            <wp:docPr id="195" name="Imag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318" cy="3669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5C881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3CDC4A83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66458EE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1B16E4F3">
      <w:pPr>
        <w:pStyle w:val="13"/>
        <w:spacing w:before="59"/>
        <w:rPr>
          <w:rFonts w:hint="default" w:ascii="Times New Roman" w:hAnsi="Times New Roman" w:cs="Times New Roman"/>
          <w:sz w:val="24"/>
          <w:szCs w:val="24"/>
        </w:rPr>
      </w:pPr>
    </w:p>
    <w:p w14:paraId="46F71832">
      <w:pPr>
        <w:numPr>
          <w:ilvl w:val="0"/>
          <w:numId w:val="7"/>
        </w:numPr>
        <w:tabs>
          <w:tab w:val="left" w:pos="486"/>
        </w:tabs>
        <w:spacing w:before="1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Create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myemployee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table: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Empno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Primary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key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int;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fname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Not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null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string;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Lname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string;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mname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string;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>Sal</w:t>
      </w:r>
    </w:p>
    <w:p w14:paraId="09020B11">
      <w:pPr>
        <w:spacing w:before="42"/>
        <w:ind w:left="143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&gt;1000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Float(9,2);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Doj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Date;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Passportnum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Unique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String;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Deptno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foreign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key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references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dept(deptno).</w:t>
      </w:r>
    </w:p>
    <w:p w14:paraId="07A7E067">
      <w:pPr>
        <w:pStyle w:val="13"/>
        <w:spacing w:before="121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6E402097">
      <w:pPr>
        <w:pStyle w:val="13"/>
        <w:spacing w:before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38112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169545</wp:posOffset>
            </wp:positionV>
            <wp:extent cx="5610860" cy="2263140"/>
            <wp:effectExtent l="0" t="0" r="0" b="0"/>
            <wp:wrapTopAndBottom/>
            <wp:docPr id="196" name="Imag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701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766C77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416F8904">
      <w:pPr>
        <w:numPr>
          <w:ilvl w:val="0"/>
          <w:numId w:val="7"/>
        </w:numPr>
        <w:tabs>
          <w:tab w:val="left" w:pos="486"/>
        </w:tabs>
        <w:spacing w:before="251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Create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empty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table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emp10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table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structure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same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table.</w:t>
      </w:r>
    </w:p>
    <w:p w14:paraId="50A5B622">
      <w:pPr>
        <w:pStyle w:val="13"/>
        <w:spacing w:before="121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4EE61C02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39136" behindDoc="1" locked="0" layoutInCell="1" allowOverlap="1">
            <wp:simplePos x="0" y="0"/>
            <wp:positionH relativeFrom="page">
              <wp:posOffset>567055</wp:posOffset>
            </wp:positionH>
            <wp:positionV relativeFrom="paragraph">
              <wp:posOffset>168910</wp:posOffset>
            </wp:positionV>
            <wp:extent cx="5200650" cy="2641600"/>
            <wp:effectExtent l="0" t="0" r="11430" b="10160"/>
            <wp:wrapTopAndBottom/>
            <wp:docPr id="197" name="Imag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123882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821DA4A">
      <w:pPr>
        <w:pStyle w:val="13"/>
        <w:spacing w:before="34"/>
        <w:rPr>
          <w:rFonts w:hint="default" w:ascii="Times New Roman" w:hAnsi="Times New Roman" w:cs="Times New Roman"/>
          <w:sz w:val="24"/>
          <w:szCs w:val="24"/>
        </w:rPr>
      </w:pPr>
    </w:p>
    <w:p w14:paraId="2BDD912A">
      <w:pPr>
        <w:numPr>
          <w:ilvl w:val="0"/>
          <w:numId w:val="7"/>
        </w:numPr>
        <w:tabs>
          <w:tab w:val="left" w:pos="486"/>
        </w:tabs>
        <w:spacing w:before="1" w:line="276" w:lineRule="auto"/>
        <w:ind w:left="143" w:right="753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Solve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using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alter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table: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(a)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add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primary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key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constraint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table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deptno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column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references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table deptno; (b) add new column in emp table netsal with constraint default 1000.</w:t>
      </w:r>
    </w:p>
    <w:p w14:paraId="6C6BE3EA">
      <w:pPr>
        <w:pStyle w:val="13"/>
        <w:spacing w:before="80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7A865002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39136" behindDoc="1" locked="0" layoutInCell="1" allowOverlap="1">
            <wp:simplePos x="0" y="0"/>
            <wp:positionH relativeFrom="page">
              <wp:posOffset>1540510</wp:posOffset>
            </wp:positionH>
            <wp:positionV relativeFrom="paragraph">
              <wp:posOffset>105410</wp:posOffset>
            </wp:positionV>
            <wp:extent cx="4181475" cy="779145"/>
            <wp:effectExtent l="0" t="0" r="9525" b="13335"/>
            <wp:wrapTopAndBottom/>
            <wp:docPr id="198" name="Imag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AD91AC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40160" behindDoc="1" locked="0" layoutInCell="1" allowOverlap="1">
            <wp:simplePos x="0" y="0"/>
            <wp:positionH relativeFrom="page">
              <wp:posOffset>984250</wp:posOffset>
            </wp:positionH>
            <wp:positionV relativeFrom="paragraph">
              <wp:posOffset>160020</wp:posOffset>
            </wp:positionV>
            <wp:extent cx="4581525" cy="571500"/>
            <wp:effectExtent l="0" t="0" r="0" b="0"/>
            <wp:wrapTopAndBottom/>
            <wp:docPr id="199" name="Imag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56AEA1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591569DF">
      <w:pPr>
        <w:pStyle w:val="13"/>
        <w:spacing w:before="77"/>
        <w:rPr>
          <w:rFonts w:hint="default" w:ascii="Times New Roman" w:hAnsi="Times New Roman" w:cs="Times New Roman"/>
          <w:sz w:val="24"/>
          <w:szCs w:val="24"/>
        </w:rPr>
      </w:pPr>
    </w:p>
    <w:p w14:paraId="2631A881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60A8654B">
      <w:pPr>
        <w:pStyle w:val="15"/>
        <w:numPr>
          <w:ilvl w:val="0"/>
          <w:numId w:val="7"/>
        </w:numPr>
        <w:tabs>
          <w:tab w:val="left" w:pos="486"/>
        </w:tabs>
        <w:spacing w:before="42" w:after="0" w:line="276" w:lineRule="auto"/>
        <w:ind w:left="143" w:right="1173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Increase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each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15%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sal+comm,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change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job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manager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mgr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7777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 employees in deptno 10.</w:t>
      </w:r>
    </w:p>
    <w:p w14:paraId="49FC0FE1">
      <w:pPr>
        <w:pStyle w:val="13"/>
        <w:spacing w:before="79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2515886D">
      <w:pPr>
        <w:pStyle w:val="13"/>
        <w:spacing w:before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40160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169545</wp:posOffset>
            </wp:positionV>
            <wp:extent cx="5668010" cy="3048635"/>
            <wp:effectExtent l="0" t="0" r="0" b="0"/>
            <wp:wrapTopAndBottom/>
            <wp:docPr id="200" name="Imag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083" cy="3048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E533B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551442B1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5397EB47">
      <w:pPr>
        <w:pStyle w:val="13"/>
        <w:spacing w:before="34"/>
        <w:rPr>
          <w:rFonts w:hint="default" w:ascii="Times New Roman" w:hAnsi="Times New Roman" w:cs="Times New Roman"/>
          <w:sz w:val="24"/>
          <w:szCs w:val="24"/>
        </w:rPr>
      </w:pPr>
    </w:p>
    <w:p w14:paraId="6D1C19AF">
      <w:pPr>
        <w:numPr>
          <w:ilvl w:val="0"/>
          <w:numId w:val="7"/>
        </w:numPr>
        <w:tabs>
          <w:tab w:val="left" w:pos="486"/>
        </w:tabs>
        <w:spacing w:before="0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Change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job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smith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senior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clerk.</w:t>
      </w:r>
    </w:p>
    <w:p w14:paraId="59A40417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7DF87414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41184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168910</wp:posOffset>
            </wp:positionV>
            <wp:extent cx="5578475" cy="2765425"/>
            <wp:effectExtent l="0" t="0" r="0" b="0"/>
            <wp:wrapTopAndBottom/>
            <wp:docPr id="201" name="Imag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234" cy="2765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38BD66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000B5677">
      <w:pPr>
        <w:numPr>
          <w:ilvl w:val="0"/>
          <w:numId w:val="7"/>
        </w:numPr>
        <w:tabs>
          <w:tab w:val="left" w:pos="486"/>
        </w:tabs>
        <w:spacing w:before="42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Increase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15%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if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earning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some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commission.</w:t>
      </w:r>
    </w:p>
    <w:p w14:paraId="772BAFB8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2517A49F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41184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168910</wp:posOffset>
            </wp:positionV>
            <wp:extent cx="5622290" cy="2730500"/>
            <wp:effectExtent l="0" t="0" r="0" b="0"/>
            <wp:wrapTopAndBottom/>
            <wp:docPr id="202" name="Imag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2271" cy="2730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FA3C0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31FDAA44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3C79547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34ABF1B6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FAE6155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414C425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5A8C6AB">
      <w:pPr>
        <w:pStyle w:val="13"/>
        <w:spacing w:before="252"/>
        <w:rPr>
          <w:rFonts w:hint="default" w:ascii="Times New Roman" w:hAnsi="Times New Roman" w:cs="Times New Roman"/>
          <w:sz w:val="24"/>
          <w:szCs w:val="24"/>
        </w:rPr>
      </w:pPr>
    </w:p>
    <w:p w14:paraId="218AFBD0">
      <w:pPr>
        <w:pStyle w:val="15"/>
        <w:numPr>
          <w:ilvl w:val="0"/>
          <w:numId w:val="7"/>
        </w:numPr>
        <w:tabs>
          <w:tab w:val="left" w:pos="486"/>
        </w:tabs>
        <w:spacing w:before="1" w:after="0" w:line="240" w:lineRule="auto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&gt;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Smith's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sal.</w:t>
      </w:r>
    </w:p>
    <w:p w14:paraId="2554E398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4A781868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42208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168910</wp:posOffset>
            </wp:positionV>
            <wp:extent cx="5638165" cy="1828800"/>
            <wp:effectExtent l="0" t="0" r="0" b="0"/>
            <wp:wrapTopAndBottom/>
            <wp:docPr id="203" name="Imag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0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21BB7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18A697A9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B27D99B">
      <w:pPr>
        <w:pStyle w:val="13"/>
        <w:spacing w:before="198"/>
        <w:rPr>
          <w:rFonts w:hint="default" w:ascii="Times New Roman" w:hAnsi="Times New Roman" w:cs="Times New Roman"/>
          <w:sz w:val="24"/>
          <w:szCs w:val="24"/>
        </w:rPr>
      </w:pPr>
    </w:p>
    <w:p w14:paraId="72B31DE5">
      <w:pPr>
        <w:numPr>
          <w:ilvl w:val="0"/>
          <w:numId w:val="7"/>
        </w:numPr>
        <w:tabs>
          <w:tab w:val="left" w:pos="486"/>
        </w:tabs>
        <w:spacing w:before="0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working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Smith's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department.</w:t>
      </w:r>
    </w:p>
    <w:p w14:paraId="4A6CB8AC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4333AE2A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42208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168910</wp:posOffset>
            </wp:positionV>
            <wp:extent cx="5629275" cy="1807210"/>
            <wp:effectExtent l="0" t="0" r="0" b="0"/>
            <wp:wrapTopAndBottom/>
            <wp:docPr id="204" name="Imag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097" cy="1806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FF5E5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551CB1EB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22E79C57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47467BE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F64D0D0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0221B02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01B593E3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E8B494C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25C1DEDF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068C016F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5CA45166">
      <w:pPr>
        <w:pStyle w:val="13"/>
        <w:spacing w:before="237"/>
        <w:rPr>
          <w:rFonts w:hint="default" w:ascii="Times New Roman" w:hAnsi="Times New Roman" w:cs="Times New Roman"/>
          <w:sz w:val="24"/>
          <w:szCs w:val="24"/>
        </w:rPr>
      </w:pPr>
    </w:p>
    <w:p w14:paraId="4D331A60">
      <w:pPr>
        <w:pStyle w:val="15"/>
        <w:numPr>
          <w:ilvl w:val="0"/>
          <w:numId w:val="7"/>
        </w:numPr>
        <w:tabs>
          <w:tab w:val="left" w:pos="486"/>
        </w:tabs>
        <w:spacing w:before="0" w:after="0" w:line="240" w:lineRule="auto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&lt;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Smith’s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&gt;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Blake’s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sal.</w:t>
      </w:r>
    </w:p>
    <w:p w14:paraId="27FFF655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7571F851">
      <w:pPr>
        <w:pStyle w:val="13"/>
        <w:spacing w:before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43232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168910</wp:posOffset>
            </wp:positionV>
            <wp:extent cx="5667375" cy="1895475"/>
            <wp:effectExtent l="0" t="0" r="0" b="0"/>
            <wp:wrapTopAndBottom/>
            <wp:docPr id="205" name="Imag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090" cy="1895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1F938F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1425B92D">
      <w:pPr>
        <w:numPr>
          <w:ilvl w:val="0"/>
          <w:numId w:val="7"/>
        </w:numPr>
        <w:tabs>
          <w:tab w:val="left" w:pos="486"/>
        </w:tabs>
        <w:spacing w:before="251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Delete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working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Alan's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department.</w:t>
      </w:r>
    </w:p>
    <w:p w14:paraId="428BAB30">
      <w:pPr>
        <w:pStyle w:val="13"/>
        <w:spacing w:before="121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3D2402B7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43232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168910</wp:posOffset>
            </wp:positionV>
            <wp:extent cx="5708650" cy="2916555"/>
            <wp:effectExtent l="0" t="0" r="0" b="0"/>
            <wp:wrapTopAndBottom/>
            <wp:docPr id="206" name="Imag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761" cy="291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203A1C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49B72A98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49570D02">
      <w:pPr>
        <w:pStyle w:val="13"/>
        <w:spacing w:before="124"/>
        <w:rPr>
          <w:rFonts w:hint="default" w:ascii="Times New Roman" w:hAnsi="Times New Roman" w:cs="Times New Roman"/>
          <w:sz w:val="24"/>
          <w:szCs w:val="24"/>
        </w:rPr>
      </w:pPr>
    </w:p>
    <w:p w14:paraId="1CC116F5">
      <w:pPr>
        <w:numPr>
          <w:ilvl w:val="0"/>
          <w:numId w:val="7"/>
        </w:numPr>
        <w:tabs>
          <w:tab w:val="left" w:pos="486"/>
        </w:tabs>
        <w:spacing w:before="1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Change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Alan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Miller.</w:t>
      </w:r>
    </w:p>
    <w:p w14:paraId="1558B2AB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37423BBD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671820" cy="3021330"/>
            <wp:effectExtent l="0" t="0" r="12700" b="11430"/>
            <wp:docPr id="207" name="Imag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207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023" cy="302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CB53">
      <w:pPr>
        <w:spacing w:line="240" w:lineRule="auto"/>
        <w:ind w:left="937" w:right="0" w:firstLine="0"/>
        <w:rPr>
          <w:rFonts w:hint="default" w:ascii="Times New Roman" w:hAnsi="Times New Roman" w:cs="Times New Roman"/>
          <w:sz w:val="24"/>
          <w:szCs w:val="24"/>
        </w:rPr>
      </w:pPr>
    </w:p>
    <w:p w14:paraId="7E9DCB68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91B267E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2780CF26">
      <w:pPr>
        <w:pStyle w:val="13"/>
        <w:spacing w:before="90"/>
        <w:rPr>
          <w:rFonts w:hint="default" w:ascii="Times New Roman" w:hAnsi="Times New Roman" w:cs="Times New Roman"/>
          <w:sz w:val="24"/>
          <w:szCs w:val="24"/>
        </w:rPr>
      </w:pPr>
    </w:p>
    <w:p w14:paraId="1242153C">
      <w:pPr>
        <w:numPr>
          <w:ilvl w:val="0"/>
          <w:numId w:val="7"/>
        </w:numPr>
        <w:tabs>
          <w:tab w:val="left" w:pos="486"/>
        </w:tabs>
        <w:spacing w:before="0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Change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working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Wall's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department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Miller.</w:t>
      </w:r>
    </w:p>
    <w:p w14:paraId="19206BA1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3CCB92E4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656580" cy="3555365"/>
            <wp:effectExtent l="0" t="0" r="12700" b="10795"/>
            <wp:docPr id="208" name="Imag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208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070" cy="355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2840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5464FE93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3D13123B">
      <w:pPr>
        <w:pStyle w:val="13"/>
        <w:spacing w:before="153"/>
        <w:rPr>
          <w:rFonts w:hint="default" w:ascii="Times New Roman" w:hAnsi="Times New Roman" w:cs="Times New Roman"/>
          <w:sz w:val="24"/>
          <w:szCs w:val="24"/>
        </w:rPr>
      </w:pPr>
    </w:p>
    <w:p w14:paraId="09F51D1C">
      <w:pPr>
        <w:pStyle w:val="15"/>
        <w:numPr>
          <w:ilvl w:val="0"/>
          <w:numId w:val="7"/>
        </w:numPr>
        <w:tabs>
          <w:tab w:val="left" w:pos="486"/>
        </w:tabs>
        <w:spacing w:before="0" w:after="0" w:line="240" w:lineRule="auto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&gt;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either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Smith's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Alan's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sal.</w:t>
      </w:r>
    </w:p>
    <w:p w14:paraId="24D3F04F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55C73E39">
      <w:pPr>
        <w:spacing w:line="240" w:lineRule="auto"/>
        <w:ind w:left="937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631180" cy="2327910"/>
            <wp:effectExtent l="0" t="0" r="0" b="0"/>
            <wp:docPr id="209" name="Imag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435" cy="232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3794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325CFBB8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203B477F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09C5DDAA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610E954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265DCCB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3E8648BA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2D8B0048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4C9E694F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4C079085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5688BBC">
      <w:pPr>
        <w:pStyle w:val="13"/>
        <w:spacing w:before="117"/>
        <w:rPr>
          <w:rFonts w:hint="default" w:ascii="Times New Roman" w:hAnsi="Times New Roman" w:cs="Times New Roman"/>
          <w:sz w:val="24"/>
          <w:szCs w:val="24"/>
        </w:rPr>
      </w:pPr>
    </w:p>
    <w:p w14:paraId="3E98A833">
      <w:pPr>
        <w:numPr>
          <w:ilvl w:val="0"/>
          <w:numId w:val="7"/>
        </w:numPr>
        <w:tabs>
          <w:tab w:val="left" w:pos="486"/>
        </w:tabs>
        <w:spacing w:before="0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earn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more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than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average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>10.</w:t>
      </w:r>
    </w:p>
    <w:p w14:paraId="1FB228A4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77934EE2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44256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168910</wp:posOffset>
            </wp:positionV>
            <wp:extent cx="5603240" cy="1902460"/>
            <wp:effectExtent l="0" t="0" r="0" b="0"/>
            <wp:wrapTopAndBottom/>
            <wp:docPr id="210" name="Imag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3126" cy="1902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8D301F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1B05F5CF">
      <w:pPr>
        <w:numPr>
          <w:ilvl w:val="0"/>
          <w:numId w:val="7"/>
        </w:numPr>
        <w:tabs>
          <w:tab w:val="left" w:pos="486"/>
        </w:tabs>
        <w:spacing w:before="33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earn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more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than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average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Alan's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department.</w:t>
      </w:r>
    </w:p>
    <w:p w14:paraId="6D9BC18E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57F888C9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042CC1FD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3E0C3CF3">
      <w:pPr>
        <w:pStyle w:val="13"/>
        <w:spacing w:before="1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44256" behindDoc="1" locked="0" layoutInCell="1" allowOverlap="1">
            <wp:simplePos x="0" y="0"/>
            <wp:positionH relativeFrom="page">
              <wp:posOffset>567055</wp:posOffset>
            </wp:positionH>
            <wp:positionV relativeFrom="paragraph">
              <wp:posOffset>181610</wp:posOffset>
            </wp:positionV>
            <wp:extent cx="4876800" cy="2733675"/>
            <wp:effectExtent l="0" t="0" r="0" b="0"/>
            <wp:wrapTopAndBottom/>
            <wp:docPr id="211" name="Imag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 211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9D688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0A0384D6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0064AA2D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D423CC1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940E6C5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3F84C238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32BE32E1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E35EC8A">
      <w:pPr>
        <w:pStyle w:val="13"/>
        <w:spacing w:before="6"/>
        <w:rPr>
          <w:rFonts w:hint="default" w:ascii="Times New Roman" w:hAnsi="Times New Roman" w:cs="Times New Roman"/>
          <w:sz w:val="24"/>
          <w:szCs w:val="24"/>
        </w:rPr>
      </w:pPr>
    </w:p>
    <w:p w14:paraId="3D1992EB">
      <w:pPr>
        <w:numPr>
          <w:ilvl w:val="0"/>
          <w:numId w:val="7"/>
        </w:numPr>
        <w:tabs>
          <w:tab w:val="left" w:pos="486"/>
        </w:tabs>
        <w:spacing w:before="0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working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purchase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department.</w:t>
      </w:r>
    </w:p>
    <w:p w14:paraId="57407A8E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35B3EBE9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45280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168275</wp:posOffset>
            </wp:positionV>
            <wp:extent cx="5654040" cy="1729740"/>
            <wp:effectExtent l="0" t="0" r="0" b="0"/>
            <wp:wrapTopAndBottom/>
            <wp:docPr id="212" name="Imag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 212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985" cy="1729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532F62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3AC36E5C">
      <w:pPr>
        <w:numPr>
          <w:ilvl w:val="0"/>
          <w:numId w:val="7"/>
        </w:numPr>
        <w:tabs>
          <w:tab w:val="left" w:pos="486"/>
        </w:tabs>
        <w:spacing w:before="42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earn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more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than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average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their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own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department.</w:t>
      </w:r>
    </w:p>
    <w:p w14:paraId="6E7509A5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7630E266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45280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168910</wp:posOffset>
            </wp:positionV>
            <wp:extent cx="5656580" cy="1835150"/>
            <wp:effectExtent l="0" t="0" r="0" b="0"/>
            <wp:wrapTopAndBottom/>
            <wp:docPr id="213" name="Imag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803" cy="1834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7A425">
      <w:pPr>
        <w:pStyle w:val="13"/>
        <w:spacing w:before="36"/>
        <w:rPr>
          <w:rFonts w:hint="default" w:ascii="Times New Roman" w:hAnsi="Times New Roman" w:cs="Times New Roman"/>
          <w:sz w:val="24"/>
          <w:szCs w:val="24"/>
        </w:rPr>
      </w:pPr>
    </w:p>
    <w:p w14:paraId="6302022D">
      <w:pPr>
        <w:pStyle w:val="15"/>
        <w:numPr>
          <w:ilvl w:val="0"/>
          <w:numId w:val="7"/>
        </w:numPr>
        <w:tabs>
          <w:tab w:val="left" w:pos="486"/>
        </w:tabs>
        <w:spacing w:before="0" w:after="0" w:line="240" w:lineRule="auto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earn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&lt;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than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their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managers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salary.</w:t>
      </w:r>
    </w:p>
    <w:p w14:paraId="6609397F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1D5DE69D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46304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168910</wp:posOffset>
            </wp:positionV>
            <wp:extent cx="5628640" cy="2279650"/>
            <wp:effectExtent l="0" t="0" r="0" b="0"/>
            <wp:wrapTopAndBottom/>
            <wp:docPr id="214" name="Imag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808" cy="2279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BA686">
      <w:pPr>
        <w:pStyle w:val="13"/>
        <w:spacing w:before="55"/>
        <w:rPr>
          <w:rFonts w:hint="default" w:ascii="Times New Roman" w:hAnsi="Times New Roman" w:cs="Times New Roman"/>
          <w:sz w:val="24"/>
          <w:szCs w:val="24"/>
        </w:rPr>
      </w:pPr>
    </w:p>
    <w:p w14:paraId="332AACBC">
      <w:pPr>
        <w:pStyle w:val="13"/>
        <w:spacing w:before="55"/>
        <w:rPr>
          <w:rFonts w:hint="default" w:ascii="Times New Roman" w:hAnsi="Times New Roman" w:cs="Times New Roman"/>
          <w:sz w:val="24"/>
          <w:szCs w:val="24"/>
        </w:rPr>
      </w:pPr>
    </w:p>
    <w:p w14:paraId="1A36EB7C">
      <w:pPr>
        <w:pStyle w:val="13"/>
        <w:spacing w:before="55"/>
        <w:rPr>
          <w:rFonts w:hint="default" w:ascii="Times New Roman" w:hAnsi="Times New Roman" w:cs="Times New Roman"/>
          <w:sz w:val="24"/>
          <w:szCs w:val="24"/>
        </w:rPr>
      </w:pPr>
    </w:p>
    <w:p w14:paraId="3CE808F7">
      <w:pPr>
        <w:pStyle w:val="13"/>
        <w:spacing w:before="55"/>
        <w:rPr>
          <w:rFonts w:hint="default" w:ascii="Times New Roman" w:hAnsi="Times New Roman" w:cs="Times New Roman"/>
          <w:sz w:val="24"/>
          <w:szCs w:val="24"/>
        </w:rPr>
      </w:pPr>
    </w:p>
    <w:p w14:paraId="4C071EB9">
      <w:pPr>
        <w:pStyle w:val="13"/>
        <w:spacing w:before="55"/>
        <w:rPr>
          <w:rFonts w:hint="default" w:ascii="Times New Roman" w:hAnsi="Times New Roman" w:cs="Times New Roman"/>
          <w:sz w:val="24"/>
          <w:szCs w:val="24"/>
        </w:rPr>
      </w:pPr>
    </w:p>
    <w:p w14:paraId="4EDECEAA">
      <w:pPr>
        <w:pStyle w:val="13"/>
        <w:spacing w:before="55"/>
        <w:rPr>
          <w:rFonts w:hint="default" w:ascii="Times New Roman" w:hAnsi="Times New Roman" w:cs="Times New Roman"/>
          <w:sz w:val="24"/>
          <w:szCs w:val="24"/>
        </w:rPr>
      </w:pPr>
    </w:p>
    <w:p w14:paraId="22386CE8">
      <w:pPr>
        <w:pStyle w:val="13"/>
        <w:spacing w:before="55"/>
        <w:rPr>
          <w:rFonts w:hint="default" w:ascii="Times New Roman" w:hAnsi="Times New Roman" w:cs="Times New Roman"/>
          <w:sz w:val="24"/>
          <w:szCs w:val="24"/>
        </w:rPr>
      </w:pPr>
    </w:p>
    <w:p w14:paraId="1A8BE871">
      <w:pPr>
        <w:pStyle w:val="13"/>
        <w:spacing w:before="55"/>
        <w:rPr>
          <w:rFonts w:hint="default" w:ascii="Times New Roman" w:hAnsi="Times New Roman" w:cs="Times New Roman"/>
          <w:sz w:val="24"/>
          <w:szCs w:val="24"/>
        </w:rPr>
      </w:pPr>
    </w:p>
    <w:p w14:paraId="5B857A2B">
      <w:pPr>
        <w:pStyle w:val="13"/>
        <w:spacing w:before="55"/>
        <w:rPr>
          <w:rFonts w:hint="default" w:ascii="Times New Roman" w:hAnsi="Times New Roman" w:cs="Times New Roman"/>
          <w:sz w:val="24"/>
          <w:szCs w:val="24"/>
        </w:rPr>
      </w:pPr>
    </w:p>
    <w:p w14:paraId="6FBE15B1">
      <w:pPr>
        <w:pStyle w:val="13"/>
        <w:spacing w:before="55"/>
        <w:rPr>
          <w:rFonts w:hint="default" w:ascii="Times New Roman" w:hAnsi="Times New Roman" w:cs="Times New Roman"/>
          <w:sz w:val="24"/>
          <w:szCs w:val="24"/>
        </w:rPr>
      </w:pPr>
    </w:p>
    <w:p w14:paraId="37815366">
      <w:pPr>
        <w:pStyle w:val="13"/>
        <w:spacing w:before="55"/>
        <w:rPr>
          <w:rFonts w:hint="default" w:ascii="Times New Roman" w:hAnsi="Times New Roman" w:cs="Times New Roman"/>
          <w:sz w:val="24"/>
          <w:szCs w:val="24"/>
        </w:rPr>
      </w:pPr>
    </w:p>
    <w:p w14:paraId="0FC630C1">
      <w:pPr>
        <w:pStyle w:val="13"/>
        <w:spacing w:before="55"/>
        <w:rPr>
          <w:rFonts w:hint="default" w:ascii="Times New Roman" w:hAnsi="Times New Roman" w:cs="Times New Roman"/>
          <w:sz w:val="24"/>
          <w:szCs w:val="24"/>
        </w:rPr>
      </w:pPr>
    </w:p>
    <w:p w14:paraId="28BD8F8F">
      <w:pPr>
        <w:numPr>
          <w:ilvl w:val="0"/>
          <w:numId w:val="7"/>
        </w:numPr>
        <w:tabs>
          <w:tab w:val="left" w:pos="486"/>
        </w:tabs>
        <w:spacing w:before="0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earning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more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than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average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their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job.</w:t>
      </w:r>
    </w:p>
    <w:p w14:paraId="7AF94AFD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64689297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46304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168910</wp:posOffset>
            </wp:positionV>
            <wp:extent cx="5595620" cy="1871345"/>
            <wp:effectExtent l="0" t="0" r="0" b="0"/>
            <wp:wrapTopAndBottom/>
            <wp:docPr id="215" name="Imag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607" cy="1871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C7AE9C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20023522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3CF29B0D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175237DC">
      <w:pPr>
        <w:pStyle w:val="13"/>
        <w:spacing w:before="76"/>
        <w:rPr>
          <w:rFonts w:hint="default" w:ascii="Times New Roman" w:hAnsi="Times New Roman" w:cs="Times New Roman"/>
          <w:sz w:val="24"/>
          <w:szCs w:val="24"/>
        </w:rPr>
      </w:pPr>
    </w:p>
    <w:p w14:paraId="20896DBB">
      <w:pPr>
        <w:numPr>
          <w:ilvl w:val="0"/>
          <w:numId w:val="7"/>
        </w:numPr>
        <w:tabs>
          <w:tab w:val="left" w:pos="486"/>
        </w:tabs>
        <w:spacing w:before="0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department.</w:t>
      </w:r>
    </w:p>
    <w:p w14:paraId="07150A9E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78F6EF41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47328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168910</wp:posOffset>
            </wp:positionV>
            <wp:extent cx="5640070" cy="6474460"/>
            <wp:effectExtent l="0" t="0" r="0" b="0"/>
            <wp:wrapTopAndBottom/>
            <wp:docPr id="216" name="Imag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075" cy="6474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C9216C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0436696F">
      <w:pPr>
        <w:numPr>
          <w:ilvl w:val="0"/>
          <w:numId w:val="7"/>
        </w:numPr>
        <w:tabs>
          <w:tab w:val="left" w:pos="486"/>
        </w:tabs>
        <w:spacing w:before="24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empno,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name,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department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grade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(use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emp,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salgrade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table).</w:t>
      </w:r>
    </w:p>
    <w:p w14:paraId="77FCFEC8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6660BA88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47328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168910</wp:posOffset>
            </wp:positionV>
            <wp:extent cx="5694680" cy="3406775"/>
            <wp:effectExtent l="0" t="0" r="0" b="0"/>
            <wp:wrapTopAndBottom/>
            <wp:docPr id="217" name="Imag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438" cy="3407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CBBFB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47798621">
      <w:pPr>
        <w:pStyle w:val="13"/>
        <w:spacing w:before="245"/>
        <w:rPr>
          <w:rFonts w:hint="default" w:ascii="Times New Roman" w:hAnsi="Times New Roman" w:cs="Times New Roman"/>
          <w:sz w:val="24"/>
          <w:szCs w:val="24"/>
        </w:rPr>
      </w:pPr>
    </w:p>
    <w:p w14:paraId="611871E8">
      <w:pPr>
        <w:numPr>
          <w:ilvl w:val="0"/>
          <w:numId w:val="7"/>
        </w:numPr>
        <w:tabs>
          <w:tab w:val="left" w:pos="486"/>
        </w:tabs>
        <w:spacing w:before="1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number,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name,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mgrno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manager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name.</w:t>
      </w:r>
    </w:p>
    <w:p w14:paraId="3CCABBDF">
      <w:pPr>
        <w:pStyle w:val="13"/>
        <w:spacing w:before="241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48352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168910</wp:posOffset>
            </wp:positionV>
            <wp:extent cx="5636260" cy="2762885"/>
            <wp:effectExtent l="0" t="0" r="2540" b="10795"/>
            <wp:wrapTopAndBottom/>
            <wp:docPr id="218" name="Imag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526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DF2BC1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5EF39340">
      <w:pPr>
        <w:numPr>
          <w:ilvl w:val="0"/>
          <w:numId w:val="7"/>
        </w:numPr>
        <w:tabs>
          <w:tab w:val="left" w:pos="486"/>
        </w:tabs>
        <w:spacing w:before="42" w:line="276" w:lineRule="auto"/>
        <w:ind w:left="143" w:right="1203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Create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following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tables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solve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following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questions: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product(pid,pname,price,qty,cid,sid); salesman(sid,sname,address); category(cid,cnam,descritpion).</w:t>
      </w:r>
    </w:p>
    <w:p w14:paraId="744351C6">
      <w:pPr>
        <w:pStyle w:val="13"/>
        <w:spacing w:before="79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3C092D0A">
      <w:pPr>
        <w:pStyle w:val="13"/>
        <w:spacing w:before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48352" behindDoc="1" locked="0" layoutInCell="1" allowOverlap="1">
            <wp:simplePos x="0" y="0"/>
            <wp:positionH relativeFrom="page">
              <wp:posOffset>567055</wp:posOffset>
            </wp:positionH>
            <wp:positionV relativeFrom="paragraph">
              <wp:posOffset>169545</wp:posOffset>
            </wp:positionV>
            <wp:extent cx="2124075" cy="1638300"/>
            <wp:effectExtent l="0" t="0" r="0" b="0"/>
            <wp:wrapTopAndBottom/>
            <wp:docPr id="219" name="Imag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13054D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1CE5F56B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3DE6F7CB">
      <w:pPr>
        <w:pStyle w:val="13"/>
        <w:spacing w:before="34"/>
        <w:rPr>
          <w:rFonts w:hint="default" w:ascii="Times New Roman" w:hAnsi="Times New Roman" w:cs="Times New Roman"/>
          <w:sz w:val="24"/>
          <w:szCs w:val="24"/>
        </w:rPr>
      </w:pPr>
    </w:p>
    <w:p w14:paraId="5B22FC36">
      <w:pPr>
        <w:numPr>
          <w:ilvl w:val="0"/>
          <w:numId w:val="7"/>
        </w:numPr>
        <w:tabs>
          <w:tab w:val="left" w:pos="486"/>
        </w:tabs>
        <w:spacing w:before="0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name,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their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category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person,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sold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that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product.</w:t>
      </w:r>
    </w:p>
    <w:p w14:paraId="68CF139A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49376" behindDoc="1" locked="0" layoutInCell="1" allowOverlap="1">
            <wp:simplePos x="0" y="0"/>
            <wp:positionH relativeFrom="page">
              <wp:posOffset>1124585</wp:posOffset>
            </wp:positionH>
            <wp:positionV relativeFrom="paragraph">
              <wp:posOffset>796925</wp:posOffset>
            </wp:positionV>
            <wp:extent cx="5634990" cy="3451860"/>
            <wp:effectExtent l="0" t="0" r="3810" b="7620"/>
            <wp:wrapTopAndBottom/>
            <wp:docPr id="220" name="Image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 220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5111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0142BB08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2CE29AF8">
      <w:pPr>
        <w:numPr>
          <w:ilvl w:val="0"/>
          <w:numId w:val="7"/>
        </w:numPr>
        <w:tabs>
          <w:tab w:val="left" w:pos="486"/>
        </w:tabs>
        <w:spacing w:before="33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salesman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salesman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stays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Pune.</w:t>
      </w:r>
    </w:p>
    <w:p w14:paraId="24D40D3F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108AC29F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49376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168910</wp:posOffset>
            </wp:positionV>
            <wp:extent cx="5668645" cy="2962910"/>
            <wp:effectExtent l="0" t="0" r="0" b="0"/>
            <wp:wrapTopAndBottom/>
            <wp:docPr id="221" name="Imag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468" cy="2962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D4C7B4">
      <w:pPr>
        <w:pStyle w:val="13"/>
        <w:spacing w:before="1"/>
        <w:rPr>
          <w:rFonts w:hint="default" w:ascii="Times New Roman" w:hAnsi="Times New Roman" w:cs="Times New Roman"/>
          <w:sz w:val="24"/>
          <w:szCs w:val="24"/>
        </w:rPr>
      </w:pPr>
    </w:p>
    <w:p w14:paraId="48429134">
      <w:pPr>
        <w:numPr>
          <w:ilvl w:val="0"/>
          <w:numId w:val="7"/>
        </w:numPr>
        <w:tabs>
          <w:tab w:val="left" w:pos="486"/>
        </w:tabs>
        <w:spacing w:before="0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category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name.</w:t>
      </w:r>
    </w:p>
    <w:p w14:paraId="6482D8A5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3BAE1C02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50400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168910</wp:posOffset>
            </wp:positionV>
            <wp:extent cx="5681345" cy="3408680"/>
            <wp:effectExtent l="0" t="0" r="0" b="0"/>
            <wp:wrapTopAndBottom/>
            <wp:docPr id="222" name="Imag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185" cy="3408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B2DD6A">
      <w:pPr>
        <w:pStyle w:val="13"/>
        <w:spacing w:before="19"/>
        <w:rPr>
          <w:rFonts w:hint="default" w:ascii="Times New Roman" w:hAnsi="Times New Roman" w:cs="Times New Roman"/>
          <w:sz w:val="24"/>
          <w:szCs w:val="24"/>
        </w:rPr>
      </w:pPr>
    </w:p>
    <w:p w14:paraId="539EB249">
      <w:pPr>
        <w:pStyle w:val="7"/>
        <w:spacing w:before="0"/>
        <w:rPr>
          <w:rFonts w:hint="default" w:ascii="Times New Roman" w:hAnsi="Times New Roman" w:cs="Times New Roman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Q58</w:t>
      </w:r>
      <w:r>
        <w:rPr>
          <w:rFonts w:hint="default" w:ascii="Times New Roman" w:hAnsi="Times New Roman" w:cs="Times New Roman"/>
          <w:spacing w:val="-12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/</w:t>
      </w:r>
      <w:r>
        <w:rPr>
          <w:rFonts w:hint="default" w:ascii="Times New Roman" w:hAnsi="Times New Roman" w:cs="Times New Roman"/>
          <w:spacing w:val="-9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Faculty-Course-Room</w:t>
      </w:r>
      <w:r>
        <w:rPr>
          <w:rFonts w:hint="default" w:ascii="Times New Roman" w:hAnsi="Times New Roman" w:cs="Times New Roman"/>
          <w:spacing w:val="-9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and</w:t>
      </w:r>
      <w:r>
        <w:rPr>
          <w:rFonts w:hint="default" w:ascii="Times New Roman" w:hAnsi="Times New Roman" w:cs="Times New Roman"/>
          <w:spacing w:val="-9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Product-Salesman-</w:t>
      </w:r>
      <w:r>
        <w:rPr>
          <w:rFonts w:hint="default" w:ascii="Times New Roman" w:hAnsi="Times New Roman" w:cs="Times New Roman"/>
          <w:spacing w:val="-2"/>
          <w:sz w:val="24"/>
          <w:szCs w:val="24"/>
          <w:u w:val="single"/>
        </w:rPr>
        <w:t>Category</w:t>
      </w:r>
    </w:p>
    <w:p w14:paraId="06E68E50">
      <w:pPr>
        <w:pStyle w:val="7"/>
        <w:spacing w:after="0"/>
        <w:rPr>
          <w:rFonts w:hint="default" w:ascii="Times New Roman" w:hAnsi="Times New Roman" w:cs="Times New Roman"/>
          <w:sz w:val="24"/>
          <w:szCs w:val="24"/>
        </w:rPr>
      </w:pPr>
    </w:p>
    <w:p w14:paraId="21417305">
      <w:pPr>
        <w:numPr>
          <w:ilvl w:val="0"/>
          <w:numId w:val="8"/>
        </w:numPr>
        <w:tabs>
          <w:tab w:val="left" w:pos="371"/>
        </w:tabs>
        <w:spacing w:before="24" w:line="276" w:lineRule="auto"/>
        <w:ind w:left="143" w:right="646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Create the following tables and solve the following questions: faculty(fid,fname,sp.skill1,sp.skill2); courses(cid,cname,rid,fid);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room(roomid,rname,rloc).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Given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sample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faculty,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courses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room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data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are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the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assignment.</w:t>
      </w:r>
    </w:p>
    <w:p w14:paraId="0BF93F0C">
      <w:pPr>
        <w:pStyle w:val="13"/>
        <w:spacing w:before="80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0BD22991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50400" behindDoc="1" locked="0" layoutInCell="1" allowOverlap="1">
            <wp:simplePos x="0" y="0"/>
            <wp:positionH relativeFrom="page">
              <wp:posOffset>567055</wp:posOffset>
            </wp:positionH>
            <wp:positionV relativeFrom="paragraph">
              <wp:posOffset>168910</wp:posOffset>
            </wp:positionV>
            <wp:extent cx="5143500" cy="1847850"/>
            <wp:effectExtent l="0" t="0" r="0" b="0"/>
            <wp:wrapTopAndBottom/>
            <wp:docPr id="223" name="Imag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51424" behindDoc="1" locked="0" layoutInCell="1" allowOverlap="1">
            <wp:simplePos x="0" y="0"/>
            <wp:positionH relativeFrom="page">
              <wp:posOffset>567055</wp:posOffset>
            </wp:positionH>
            <wp:positionV relativeFrom="paragraph">
              <wp:posOffset>2223135</wp:posOffset>
            </wp:positionV>
            <wp:extent cx="4914900" cy="1905000"/>
            <wp:effectExtent l="0" t="0" r="0" b="0"/>
            <wp:wrapTopAndBottom/>
            <wp:docPr id="224" name="Imag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51424" behindDoc="1" locked="0" layoutInCell="1" allowOverlap="1">
            <wp:simplePos x="0" y="0"/>
            <wp:positionH relativeFrom="page">
              <wp:posOffset>567055</wp:posOffset>
            </wp:positionH>
            <wp:positionV relativeFrom="paragraph">
              <wp:posOffset>4334510</wp:posOffset>
            </wp:positionV>
            <wp:extent cx="4914900" cy="1638300"/>
            <wp:effectExtent l="0" t="0" r="0" b="0"/>
            <wp:wrapTopAndBottom/>
            <wp:docPr id="225" name="Imag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3CA6F">
      <w:pPr>
        <w:pStyle w:val="13"/>
        <w:spacing w:before="57"/>
        <w:rPr>
          <w:rFonts w:hint="default" w:ascii="Times New Roman" w:hAnsi="Times New Roman" w:cs="Times New Roman"/>
          <w:sz w:val="24"/>
          <w:szCs w:val="24"/>
        </w:rPr>
      </w:pPr>
    </w:p>
    <w:p w14:paraId="359DA639">
      <w:pPr>
        <w:pStyle w:val="13"/>
        <w:spacing w:before="57"/>
        <w:rPr>
          <w:rFonts w:hint="default" w:ascii="Times New Roman" w:hAnsi="Times New Roman" w:cs="Times New Roman"/>
          <w:sz w:val="24"/>
          <w:szCs w:val="24"/>
        </w:rPr>
      </w:pPr>
    </w:p>
    <w:p w14:paraId="3B4DD6B8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6A722D90">
      <w:pPr>
        <w:numPr>
          <w:ilvl w:val="0"/>
          <w:numId w:val="8"/>
        </w:numPr>
        <w:tabs>
          <w:tab w:val="left" w:pos="371"/>
        </w:tabs>
        <w:spacing w:before="27"/>
        <w:ind w:left="371" w:right="0" w:hanging="2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courses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which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room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assigned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rooms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which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available.</w:t>
      </w:r>
    </w:p>
    <w:p w14:paraId="2EEBBB30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00A0DA7E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52448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168910</wp:posOffset>
            </wp:positionV>
            <wp:extent cx="5654040" cy="5140960"/>
            <wp:effectExtent l="0" t="0" r="0" b="0"/>
            <wp:wrapTopAndBottom/>
            <wp:docPr id="226" name="Image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280" cy="5141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AE2AD7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4F8ECD55">
      <w:pPr>
        <w:numPr>
          <w:ilvl w:val="0"/>
          <w:numId w:val="8"/>
        </w:numPr>
        <w:tabs>
          <w:tab w:val="left" w:pos="371"/>
        </w:tabs>
        <w:spacing w:before="33"/>
        <w:ind w:left="371" w:right="0" w:hanging="2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faculties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not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allocated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course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rooms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which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not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allocated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course.</w:t>
      </w:r>
    </w:p>
    <w:p w14:paraId="5E91E5AC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16140EF4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52448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168275</wp:posOffset>
            </wp:positionV>
            <wp:extent cx="5664835" cy="5140960"/>
            <wp:effectExtent l="0" t="0" r="0" b="0"/>
            <wp:wrapTopAndBottom/>
            <wp:docPr id="227" name="Imag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856" cy="5141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986178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0969B7A7">
      <w:pPr>
        <w:numPr>
          <w:ilvl w:val="0"/>
          <w:numId w:val="8"/>
        </w:numPr>
        <w:tabs>
          <w:tab w:val="left" w:pos="371"/>
        </w:tabs>
        <w:spacing w:before="33"/>
        <w:ind w:left="371" w:right="0" w:hanging="2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rooms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which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allocated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not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allocated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courses.</w:t>
      </w:r>
    </w:p>
    <w:p w14:paraId="19B9C3C6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5D9AB457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53472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168910</wp:posOffset>
            </wp:positionV>
            <wp:extent cx="5683885" cy="2780030"/>
            <wp:effectExtent l="0" t="0" r="0" b="0"/>
            <wp:wrapTopAndBottom/>
            <wp:docPr id="228" name="Imag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734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6CCAE1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5AE8A06E">
      <w:pPr>
        <w:pStyle w:val="13"/>
        <w:spacing w:before="258"/>
        <w:rPr>
          <w:rFonts w:hint="default" w:ascii="Times New Roman" w:hAnsi="Times New Roman" w:cs="Times New Roman"/>
          <w:sz w:val="24"/>
          <w:szCs w:val="24"/>
        </w:rPr>
      </w:pPr>
    </w:p>
    <w:p w14:paraId="23DECA1B">
      <w:pPr>
        <w:pStyle w:val="13"/>
        <w:spacing w:before="258"/>
        <w:rPr>
          <w:rFonts w:hint="default" w:ascii="Times New Roman" w:hAnsi="Times New Roman" w:cs="Times New Roman"/>
          <w:sz w:val="24"/>
          <w:szCs w:val="24"/>
        </w:rPr>
      </w:pPr>
    </w:p>
    <w:p w14:paraId="2A408144">
      <w:pPr>
        <w:pStyle w:val="13"/>
        <w:spacing w:before="258"/>
        <w:rPr>
          <w:rFonts w:hint="default" w:ascii="Times New Roman" w:hAnsi="Times New Roman" w:cs="Times New Roman"/>
          <w:sz w:val="24"/>
          <w:szCs w:val="24"/>
        </w:rPr>
      </w:pPr>
    </w:p>
    <w:p w14:paraId="6091C05C">
      <w:pPr>
        <w:pStyle w:val="13"/>
        <w:spacing w:before="258"/>
        <w:rPr>
          <w:rFonts w:hint="default" w:ascii="Times New Roman" w:hAnsi="Times New Roman" w:cs="Times New Roman"/>
          <w:sz w:val="24"/>
          <w:szCs w:val="24"/>
        </w:rPr>
      </w:pPr>
    </w:p>
    <w:p w14:paraId="2A25B812">
      <w:pPr>
        <w:pStyle w:val="13"/>
        <w:spacing w:before="258"/>
        <w:rPr>
          <w:rFonts w:hint="default" w:ascii="Times New Roman" w:hAnsi="Times New Roman" w:cs="Times New Roman"/>
          <w:sz w:val="24"/>
          <w:szCs w:val="24"/>
        </w:rPr>
      </w:pPr>
    </w:p>
    <w:p w14:paraId="3371BFEC">
      <w:pPr>
        <w:pStyle w:val="13"/>
        <w:spacing w:before="258"/>
        <w:rPr>
          <w:rFonts w:hint="default" w:ascii="Times New Roman" w:hAnsi="Times New Roman" w:cs="Times New Roman"/>
          <w:sz w:val="24"/>
          <w:szCs w:val="24"/>
        </w:rPr>
      </w:pPr>
    </w:p>
    <w:p w14:paraId="32D3B856">
      <w:pPr>
        <w:pStyle w:val="13"/>
        <w:spacing w:before="258"/>
        <w:rPr>
          <w:rFonts w:hint="default" w:ascii="Times New Roman" w:hAnsi="Times New Roman" w:cs="Times New Roman"/>
          <w:sz w:val="24"/>
          <w:szCs w:val="24"/>
        </w:rPr>
      </w:pPr>
    </w:p>
    <w:p w14:paraId="72217951">
      <w:pPr>
        <w:pStyle w:val="13"/>
        <w:spacing w:before="258"/>
        <w:rPr>
          <w:rFonts w:hint="default" w:ascii="Times New Roman" w:hAnsi="Times New Roman" w:cs="Times New Roman"/>
          <w:sz w:val="24"/>
          <w:szCs w:val="24"/>
        </w:rPr>
      </w:pPr>
    </w:p>
    <w:p w14:paraId="1FCD4D45">
      <w:pPr>
        <w:pStyle w:val="13"/>
        <w:spacing w:before="258"/>
        <w:rPr>
          <w:rFonts w:hint="default" w:ascii="Times New Roman" w:hAnsi="Times New Roman" w:cs="Times New Roman"/>
          <w:sz w:val="24"/>
          <w:szCs w:val="24"/>
        </w:rPr>
      </w:pPr>
    </w:p>
    <w:p w14:paraId="77A2015C">
      <w:pPr>
        <w:pStyle w:val="13"/>
        <w:spacing w:before="258"/>
        <w:rPr>
          <w:rFonts w:hint="default" w:ascii="Times New Roman" w:hAnsi="Times New Roman" w:cs="Times New Roman"/>
          <w:sz w:val="24"/>
          <w:szCs w:val="24"/>
        </w:rPr>
      </w:pPr>
    </w:p>
    <w:p w14:paraId="30F65A80">
      <w:pPr>
        <w:pStyle w:val="13"/>
        <w:spacing w:before="258"/>
        <w:rPr>
          <w:rFonts w:hint="default" w:ascii="Times New Roman" w:hAnsi="Times New Roman" w:cs="Times New Roman"/>
          <w:sz w:val="24"/>
          <w:szCs w:val="24"/>
        </w:rPr>
      </w:pPr>
    </w:p>
    <w:p w14:paraId="2397582B">
      <w:pPr>
        <w:pStyle w:val="13"/>
        <w:spacing w:before="258"/>
        <w:rPr>
          <w:rFonts w:hint="default" w:ascii="Times New Roman" w:hAnsi="Times New Roman" w:cs="Times New Roman"/>
          <w:sz w:val="24"/>
          <w:szCs w:val="24"/>
        </w:rPr>
      </w:pPr>
    </w:p>
    <w:p w14:paraId="5CC71D87">
      <w:pPr>
        <w:pStyle w:val="13"/>
        <w:spacing w:before="258"/>
        <w:rPr>
          <w:rFonts w:hint="default" w:ascii="Times New Roman" w:hAnsi="Times New Roman" w:cs="Times New Roman"/>
          <w:sz w:val="24"/>
          <w:szCs w:val="24"/>
        </w:rPr>
      </w:pPr>
    </w:p>
    <w:p w14:paraId="05611F6A">
      <w:pPr>
        <w:numPr>
          <w:ilvl w:val="0"/>
          <w:numId w:val="8"/>
        </w:numPr>
        <w:tabs>
          <w:tab w:val="left" w:pos="371"/>
        </w:tabs>
        <w:spacing w:before="0"/>
        <w:ind w:left="371" w:right="0" w:hanging="2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rooms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which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not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allocated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courses.</w:t>
      </w:r>
    </w:p>
    <w:p w14:paraId="5C616F5F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63FC53DF">
      <w:pPr>
        <w:spacing w:line="240" w:lineRule="auto"/>
        <w:ind w:left="937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676265" cy="4521835"/>
            <wp:effectExtent l="0" t="0" r="0" b="0"/>
            <wp:docPr id="229" name="Imag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461" cy="452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7BFF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5DF543E6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399143D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054AA829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246D0A5E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00CACC88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F71B7C6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157DF6CB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0C3A5CC6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A01079A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BDF3ACD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3798EAD1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2C4F6329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0FC54864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000A0C61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086E3D8E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4F2E1CB0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83D08DD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8F3D372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30161C9">
      <w:pPr>
        <w:pStyle w:val="13"/>
        <w:spacing w:before="82"/>
        <w:rPr>
          <w:rFonts w:hint="default" w:ascii="Times New Roman" w:hAnsi="Times New Roman" w:cs="Times New Roman"/>
          <w:sz w:val="24"/>
          <w:szCs w:val="24"/>
        </w:rPr>
      </w:pPr>
    </w:p>
    <w:p w14:paraId="1C4DC4EA">
      <w:pPr>
        <w:numPr>
          <w:ilvl w:val="0"/>
          <w:numId w:val="8"/>
        </w:numPr>
        <w:tabs>
          <w:tab w:val="left" w:pos="371"/>
        </w:tabs>
        <w:spacing w:before="0"/>
        <w:ind w:left="371" w:right="0" w:hanging="2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courses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faculty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assigned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those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courses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special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skill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database.</w:t>
      </w:r>
    </w:p>
    <w:p w14:paraId="7C76E5E8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150335D3">
      <w:pPr>
        <w:spacing w:line="240" w:lineRule="auto"/>
        <w:ind w:left="937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658485" cy="3052445"/>
            <wp:effectExtent l="0" t="0" r="0" b="0"/>
            <wp:docPr id="230" name="Imag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076" cy="305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C53B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5035E2E0">
      <w:pPr>
        <w:pStyle w:val="13"/>
        <w:spacing w:before="263"/>
        <w:rPr>
          <w:rFonts w:hint="default" w:ascii="Times New Roman" w:hAnsi="Times New Roman" w:cs="Times New Roman"/>
          <w:sz w:val="24"/>
          <w:szCs w:val="24"/>
        </w:rPr>
      </w:pPr>
    </w:p>
    <w:p w14:paraId="5CAE83E1">
      <w:pPr>
        <w:numPr>
          <w:ilvl w:val="0"/>
          <w:numId w:val="8"/>
        </w:numPr>
        <w:tabs>
          <w:tab w:val="left" w:pos="371"/>
        </w:tabs>
        <w:spacing w:before="1"/>
        <w:ind w:left="371" w:right="0" w:hanging="2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course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id,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course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name,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faculty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special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courses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room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room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location.</w:t>
      </w:r>
    </w:p>
    <w:p w14:paraId="45983AD3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518E917C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53472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168910</wp:posOffset>
            </wp:positionV>
            <wp:extent cx="5652135" cy="2355850"/>
            <wp:effectExtent l="0" t="0" r="0" b="0"/>
            <wp:wrapTopAndBottom/>
            <wp:docPr id="231" name="Imag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292" cy="2355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32B84E">
      <w:pPr>
        <w:pStyle w:val="13"/>
        <w:spacing w:before="40"/>
        <w:rPr>
          <w:rFonts w:hint="default" w:ascii="Times New Roman" w:hAnsi="Times New Roman" w:cs="Times New Roman"/>
          <w:sz w:val="24"/>
          <w:szCs w:val="24"/>
        </w:rPr>
      </w:pPr>
    </w:p>
    <w:p w14:paraId="0C1A0CD7">
      <w:pPr>
        <w:pStyle w:val="15"/>
        <w:numPr>
          <w:ilvl w:val="0"/>
          <w:numId w:val="8"/>
        </w:numPr>
        <w:tabs>
          <w:tab w:val="left" w:pos="597"/>
        </w:tabs>
        <w:spacing w:before="1" w:after="0" w:line="276" w:lineRule="auto"/>
        <w:ind w:left="195" w:right="553" w:firstLine="174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Create the following tables with given constraints: product — qty &gt;0, default 20.00, pname not null and unique;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salesman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—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sname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not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null;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category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—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cname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unique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not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null.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Use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sample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data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provided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</w:p>
    <w:p w14:paraId="475E2330">
      <w:pPr>
        <w:spacing w:before="0"/>
        <w:ind w:left="4639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assignment.</w:t>
      </w:r>
    </w:p>
    <w:p w14:paraId="76E159CD">
      <w:pPr>
        <w:pStyle w:val="13"/>
        <w:spacing w:before="241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0FC6D8AD">
      <w:pPr>
        <w:spacing w:before="241" w:line="453" w:lineRule="auto"/>
        <w:ind w:left="143" w:right="595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TABLE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category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(cid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PRIMARY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KEY,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cname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VARCHAR(50)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NOT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NULL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UNIQUE,description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VARCHAR(100)); CREATE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TABLE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salesman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(sid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PRIMARY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KEY,sname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VARCHAR(50)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NOT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NULL,address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VARCHAR(100));</w:t>
      </w:r>
    </w:p>
    <w:p w14:paraId="713108DF">
      <w:pPr>
        <w:spacing w:before="2" w:line="276" w:lineRule="auto"/>
        <w:ind w:left="14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TABLE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(pid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PRIMARY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KEY,pname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VARCHAR(50)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NOT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NULL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UNIQUE,price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DECIMAL(10,2),qty DECIMAL(10,2) DEFAULT 20.00,cid INT,sid INT,CHECK (qty &gt; 0));</w:t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2114550" cy="1638300"/>
            <wp:effectExtent l="0" t="0" r="0" b="0"/>
            <wp:docPr id="232" name="Imag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E8EA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48632C52">
      <w:pPr>
        <w:pStyle w:val="13"/>
        <w:spacing w:before="25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4EDA57F6">
      <w:pPr>
        <w:numPr>
          <w:ilvl w:val="0"/>
          <w:numId w:val="8"/>
        </w:numPr>
        <w:tabs>
          <w:tab w:val="left" w:pos="371"/>
        </w:tabs>
        <w:spacing w:before="1"/>
        <w:ind w:left="371" w:right="0" w:hanging="2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category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chips.</w:t>
      </w:r>
    </w:p>
    <w:p w14:paraId="18970424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</w:t>
      </w: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54496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168910</wp:posOffset>
            </wp:positionV>
            <wp:extent cx="5645785" cy="2846705"/>
            <wp:effectExtent l="0" t="0" r="0" b="0"/>
            <wp:wrapTopAndBottom/>
            <wp:docPr id="233" name="Imag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027" cy="2846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0FA8A5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D0859CD">
      <w:pPr>
        <w:pStyle w:val="13"/>
        <w:spacing w:before="203"/>
        <w:rPr>
          <w:rFonts w:hint="default" w:ascii="Times New Roman" w:hAnsi="Times New Roman" w:cs="Times New Roman"/>
          <w:sz w:val="24"/>
          <w:szCs w:val="24"/>
        </w:rPr>
      </w:pPr>
    </w:p>
    <w:p w14:paraId="6200C9A2">
      <w:pPr>
        <w:numPr>
          <w:ilvl w:val="0"/>
          <w:numId w:val="8"/>
        </w:numPr>
        <w:tabs>
          <w:tab w:val="left" w:pos="486"/>
        </w:tabs>
        <w:spacing w:before="0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sold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Kirti.</w:t>
      </w:r>
    </w:p>
    <w:p w14:paraId="546B8745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6C140997">
      <w:pPr>
        <w:spacing w:line="240" w:lineRule="auto"/>
        <w:ind w:left="937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645785" cy="2856230"/>
            <wp:effectExtent l="0" t="0" r="0" b="0"/>
            <wp:docPr id="234" name="Imag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287" cy="285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AFF0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4A50DC45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3B945B75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11048A68">
      <w:pPr>
        <w:pStyle w:val="13"/>
        <w:spacing w:before="220"/>
        <w:rPr>
          <w:rFonts w:hint="default" w:ascii="Times New Roman" w:hAnsi="Times New Roman" w:cs="Times New Roman"/>
          <w:sz w:val="24"/>
          <w:szCs w:val="24"/>
        </w:rPr>
      </w:pPr>
    </w:p>
    <w:p w14:paraId="6A25FF1E">
      <w:pPr>
        <w:numPr>
          <w:ilvl w:val="0"/>
          <w:numId w:val="8"/>
        </w:numPr>
        <w:tabs>
          <w:tab w:val="left" w:pos="486"/>
        </w:tabs>
        <w:spacing w:before="0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salesman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not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sold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product.</w:t>
      </w:r>
    </w:p>
    <w:p w14:paraId="093145C9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54496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168275</wp:posOffset>
            </wp:positionV>
            <wp:extent cx="5665470" cy="3170555"/>
            <wp:effectExtent l="0" t="0" r="0" b="0"/>
            <wp:wrapTopAndBottom/>
            <wp:docPr id="235" name="Imag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332" cy="317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E017F3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7850B7EC">
      <w:pPr>
        <w:numPr>
          <w:ilvl w:val="0"/>
          <w:numId w:val="8"/>
        </w:numPr>
        <w:tabs>
          <w:tab w:val="left" w:pos="486"/>
        </w:tabs>
        <w:spacing w:before="33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category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which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there.</w:t>
      </w:r>
    </w:p>
    <w:p w14:paraId="14132A9E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61DF1994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55520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168910</wp:posOffset>
            </wp:positionV>
            <wp:extent cx="5666740" cy="2294890"/>
            <wp:effectExtent l="0" t="0" r="0" b="0"/>
            <wp:wrapTopAndBottom/>
            <wp:docPr id="236" name="Imag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236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433" cy="2295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FB4DA9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111AA0F3">
      <w:pPr>
        <w:pStyle w:val="13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A8D828B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4A7E2553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A9BA67C">
      <w:pPr>
        <w:pStyle w:val="13"/>
        <w:spacing w:before="218"/>
        <w:rPr>
          <w:rFonts w:hint="default" w:ascii="Times New Roman" w:hAnsi="Times New Roman" w:cs="Times New Roman"/>
          <w:sz w:val="24"/>
          <w:szCs w:val="24"/>
        </w:rPr>
      </w:pPr>
    </w:p>
    <w:p w14:paraId="004450CC">
      <w:pPr>
        <w:numPr>
          <w:ilvl w:val="0"/>
          <w:numId w:val="8"/>
        </w:numPr>
        <w:tabs>
          <w:tab w:val="left" w:pos="486"/>
        </w:tabs>
        <w:spacing w:before="1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no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category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assigned.</w:t>
      </w:r>
    </w:p>
    <w:p w14:paraId="12E1CD56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18F7BEC3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55520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168910</wp:posOffset>
            </wp:positionV>
            <wp:extent cx="5653405" cy="1938020"/>
            <wp:effectExtent l="0" t="0" r="0" b="0"/>
            <wp:wrapTopAndBottom/>
            <wp:docPr id="237" name="Imag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483" cy="1938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EDFC3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0E3D4EAF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4039E6FD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AF289A2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37C0B74B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C8CED5F">
      <w:pPr>
        <w:pStyle w:val="13"/>
        <w:spacing w:before="222"/>
        <w:rPr>
          <w:rFonts w:hint="default" w:ascii="Times New Roman" w:hAnsi="Times New Roman" w:cs="Times New Roman"/>
          <w:sz w:val="24"/>
          <w:szCs w:val="24"/>
        </w:rPr>
      </w:pPr>
    </w:p>
    <w:p w14:paraId="03F96AD4">
      <w:pPr>
        <w:pStyle w:val="13"/>
        <w:spacing w:before="222"/>
        <w:rPr>
          <w:rFonts w:hint="default" w:ascii="Times New Roman" w:hAnsi="Times New Roman" w:cs="Times New Roman"/>
          <w:sz w:val="24"/>
          <w:szCs w:val="24"/>
        </w:rPr>
      </w:pPr>
    </w:p>
    <w:p w14:paraId="45E886CB">
      <w:pPr>
        <w:numPr>
          <w:ilvl w:val="0"/>
          <w:numId w:val="8"/>
        </w:numPr>
        <w:tabs>
          <w:tab w:val="left" w:pos="486"/>
        </w:tabs>
        <w:spacing w:before="0"/>
        <w:ind w:left="486" w:right="0" w:hanging="343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salesman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stays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city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starts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N.</w:t>
      </w: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0EF8A120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56544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168910</wp:posOffset>
            </wp:positionV>
            <wp:extent cx="5667375" cy="3257550"/>
            <wp:effectExtent l="0" t="0" r="0" b="0"/>
            <wp:wrapTopAndBottom/>
            <wp:docPr id="238" name="Imag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8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668F3">
      <w:pPr>
        <w:pStyle w:val="13"/>
        <w:spacing w:before="31"/>
        <w:rPr>
          <w:rFonts w:hint="default" w:ascii="Times New Roman" w:hAnsi="Times New Roman" w:cs="Times New Roman"/>
          <w:sz w:val="24"/>
          <w:szCs w:val="24"/>
        </w:rPr>
      </w:pPr>
    </w:p>
    <w:p w14:paraId="25949830">
      <w:pPr>
        <w:numPr>
          <w:ilvl w:val="0"/>
          <w:numId w:val="8"/>
        </w:numPr>
        <w:tabs>
          <w:tab w:val="left" w:pos="486"/>
        </w:tabs>
        <w:spacing w:before="0"/>
        <w:ind w:left="486" w:right="0" w:hanging="34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Add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new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column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salesman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table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credit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limit.</w:t>
      </w:r>
    </w:p>
    <w:p w14:paraId="39D166D2">
      <w:pPr>
        <w:pStyle w:val="13"/>
        <w:spacing w:before="12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0E94BF47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56544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168275</wp:posOffset>
            </wp:positionV>
            <wp:extent cx="5534025" cy="1800225"/>
            <wp:effectExtent l="0" t="0" r="0" b="0"/>
            <wp:wrapTopAndBottom/>
            <wp:docPr id="239" name="Imag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21F669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70E80E92">
      <w:pPr>
        <w:pStyle w:val="3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Assignment</w:t>
      </w:r>
      <w:r>
        <w:rPr>
          <w:rFonts w:hint="default" w:ascii="Times New Roman" w:hAnsi="Times New Roman" w:cs="Times New Roman"/>
          <w:spacing w:val="-4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6</w:t>
      </w:r>
      <w:r>
        <w:rPr>
          <w:rFonts w:hint="default" w:ascii="Times New Roman" w:hAnsi="Times New Roman" w:cs="Times New Roman"/>
          <w:spacing w:val="-4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(day</w:t>
      </w:r>
      <w:r>
        <w:rPr>
          <w:rFonts w:hint="default" w:ascii="Times New Roman" w:hAnsi="Times New Roman" w:cs="Times New Roman"/>
          <w:spacing w:val="-3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pacing w:val="-5"/>
          <w:sz w:val="32"/>
          <w:szCs w:val="32"/>
        </w:rPr>
        <w:t>06)</w:t>
      </w:r>
    </w:p>
    <w:p w14:paraId="6A4D16DB">
      <w:pPr>
        <w:pStyle w:val="7"/>
        <w:spacing w:before="265"/>
        <w:ind w:left="0"/>
        <w:rPr>
          <w:rFonts w:hint="default" w:ascii="Times New Roman" w:hAnsi="Times New Roman" w:cs="Times New Roman"/>
          <w:spacing w:val="-2"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sz w:val="32"/>
          <w:szCs w:val="32"/>
          <w:u w:val="single"/>
        </w:rPr>
        <w:t>SERVER</w:t>
      </w:r>
      <w:r>
        <w:rPr>
          <w:rFonts w:hint="default" w:ascii="Times New Roman" w:hAnsi="Times New Roman" w:cs="Times New Roman"/>
          <w:spacing w:val="-6"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u w:val="single"/>
        </w:rPr>
        <w:t>–</w:t>
      </w:r>
      <w:r>
        <w:rPr>
          <w:rFonts w:hint="default" w:ascii="Times New Roman" w:hAnsi="Times New Roman" w:cs="Times New Roman"/>
          <w:spacing w:val="-5"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u w:val="single"/>
        </w:rPr>
        <w:t>ADMIN</w:t>
      </w:r>
      <w:r>
        <w:rPr>
          <w:rFonts w:hint="default" w:ascii="Times New Roman" w:hAnsi="Times New Roman" w:cs="Times New Roman"/>
          <w:spacing w:val="-5"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u w:val="single"/>
        </w:rPr>
        <w:t>–</w:t>
      </w:r>
      <w:r>
        <w:rPr>
          <w:rFonts w:hint="default" w:ascii="Times New Roman" w:hAnsi="Times New Roman" w:cs="Times New Roman"/>
          <w:spacing w:val="-6"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u w:val="single"/>
        </w:rPr>
        <w:t>LOCATION</w:t>
      </w:r>
      <w:r>
        <w:rPr>
          <w:rFonts w:hint="default" w:ascii="Times New Roman" w:hAnsi="Times New Roman" w:cs="Times New Roman"/>
          <w:spacing w:val="-5"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u w:val="single"/>
        </w:rPr>
        <w:t>QUERIES</w:t>
      </w:r>
      <w:r>
        <w:rPr>
          <w:rFonts w:hint="default" w:ascii="Times New Roman" w:hAnsi="Times New Roman" w:cs="Times New Roman"/>
          <w:spacing w:val="-5"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u w:val="single"/>
        </w:rPr>
        <w:t>WITH</w:t>
      </w:r>
      <w:r>
        <w:rPr>
          <w:rFonts w:hint="default" w:ascii="Times New Roman" w:hAnsi="Times New Roman" w:cs="Times New Roman"/>
          <w:spacing w:val="-5"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/>
          <w:spacing w:val="-2"/>
          <w:sz w:val="32"/>
          <w:szCs w:val="32"/>
          <w:u w:val="single"/>
        </w:rPr>
        <w:t>OUTPUT</w:t>
      </w:r>
    </w:p>
    <w:p w14:paraId="28E4B37D">
      <w:pPr>
        <w:pStyle w:val="7"/>
        <w:pBdr>
          <w:bottom w:val="single" w:color="auto" w:sz="4" w:space="0"/>
        </w:pBdr>
        <w:spacing w:before="265"/>
        <w:ind w:left="0"/>
        <w:rPr>
          <w:rFonts w:hint="default" w:ascii="Times New Roman" w:hAnsi="Times New Roman" w:cs="Times New Roman"/>
          <w:spacing w:val="-2"/>
          <w:sz w:val="32"/>
          <w:szCs w:val="32"/>
          <w:u w:val="single"/>
        </w:rPr>
      </w:pPr>
    </w:p>
    <w:p w14:paraId="4A02954E">
      <w:pPr>
        <w:pStyle w:val="7"/>
        <w:spacing w:before="265"/>
        <w:ind w:left="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7540A4AE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43EA582E">
      <w:pPr>
        <w:pStyle w:val="13"/>
        <w:spacing w:before="30"/>
        <w:rPr>
          <w:rFonts w:hint="default" w:ascii="Times New Roman" w:hAnsi="Times New Roman" w:cs="Times New Roman"/>
          <w:sz w:val="24"/>
          <w:szCs w:val="24"/>
        </w:rPr>
      </w:pPr>
    </w:p>
    <w:p w14:paraId="3813D3F7">
      <w:pPr>
        <w:pStyle w:val="9"/>
        <w:numPr>
          <w:ilvl w:val="0"/>
          <w:numId w:val="9"/>
        </w:numPr>
        <w:tabs>
          <w:tab w:val="left" w:pos="401"/>
        </w:tabs>
        <w:spacing w:before="1" w:after="0" w:line="240" w:lineRule="auto"/>
        <w:ind w:left="401" w:right="0" w:hanging="258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all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server-name,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location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server</w:t>
      </w:r>
    </w:p>
    <w:p w14:paraId="471A897B">
      <w:pPr>
        <w:pStyle w:val="13"/>
        <w:spacing w:before="246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4BFC2391">
      <w:pPr>
        <w:spacing w:before="235"/>
        <w:ind w:left="35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s.sname,l.address from server s,location l where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s.locid=l.loc_id;</w:t>
      </w:r>
    </w:p>
    <w:p w14:paraId="197E6B4D">
      <w:pPr>
        <w:pStyle w:val="13"/>
        <w:spacing w:before="24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7216F61A">
      <w:pPr>
        <w:pStyle w:val="13"/>
        <w:spacing w:before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57568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169545</wp:posOffset>
            </wp:positionV>
            <wp:extent cx="5988050" cy="2313305"/>
            <wp:effectExtent l="0" t="0" r="0" b="0"/>
            <wp:wrapTopAndBottom/>
            <wp:docPr id="240" name="Imag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0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266" cy="2313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B7F395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7D0A4051">
      <w:pPr>
        <w:pStyle w:val="9"/>
        <w:numPr>
          <w:ilvl w:val="0"/>
          <w:numId w:val="9"/>
        </w:numPr>
        <w:tabs>
          <w:tab w:val="left" w:pos="401"/>
        </w:tabs>
        <w:spacing w:before="25" w:after="0" w:line="240" w:lineRule="auto"/>
        <w:ind w:left="401" w:right="0" w:hanging="258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all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server-name,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admin-name,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admin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mobile</w:t>
      </w:r>
    </w:p>
    <w:p w14:paraId="0CEEFFEC">
      <w:pPr>
        <w:pStyle w:val="13"/>
        <w:spacing w:before="246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5085F956">
      <w:pPr>
        <w:spacing w:before="235"/>
        <w:ind w:left="35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sname,uname,mobile from server s left join admin a on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s.adminid=a.adminid;</w:t>
      </w:r>
    </w:p>
    <w:p w14:paraId="2F6EBDA6">
      <w:pPr>
        <w:pStyle w:val="13"/>
        <w:spacing w:before="24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4FFDD553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57568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168910</wp:posOffset>
            </wp:positionV>
            <wp:extent cx="5906770" cy="2432050"/>
            <wp:effectExtent l="0" t="0" r="0" b="0"/>
            <wp:wrapTopAndBottom/>
            <wp:docPr id="241" name="Imag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024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07A56A">
      <w:pPr>
        <w:pStyle w:val="9"/>
        <w:numPr>
          <w:ilvl w:val="0"/>
          <w:numId w:val="9"/>
        </w:numPr>
        <w:tabs>
          <w:tab w:val="left" w:pos="401"/>
        </w:tabs>
        <w:spacing w:before="25" w:after="0" w:line="240" w:lineRule="auto"/>
        <w:ind w:left="401" w:right="0" w:hanging="258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all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server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which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are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managed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by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admin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Rohit</w:t>
      </w:r>
    </w:p>
    <w:p w14:paraId="64B05D52">
      <w:pPr>
        <w:pStyle w:val="13"/>
        <w:spacing w:before="246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532B36E5">
      <w:pPr>
        <w:spacing w:before="235" w:line="276" w:lineRule="auto"/>
        <w:ind w:left="35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sname,name,mobile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server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left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join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admin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s.adminid=a.adminid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where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a.name="rohit";</w:t>
      </w:r>
    </w:p>
    <w:p w14:paraId="68E2A0D0">
      <w:pPr>
        <w:pStyle w:val="13"/>
        <w:spacing w:before="206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27FCBC27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58592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168910</wp:posOffset>
            </wp:positionV>
            <wp:extent cx="5986780" cy="1056640"/>
            <wp:effectExtent l="0" t="0" r="0" b="0"/>
            <wp:wrapTopAndBottom/>
            <wp:docPr id="242" name="Imag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 242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907" cy="1056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E98A1F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67498215">
      <w:pPr>
        <w:pStyle w:val="9"/>
        <w:numPr>
          <w:ilvl w:val="0"/>
          <w:numId w:val="9"/>
        </w:numPr>
        <w:tabs>
          <w:tab w:val="left" w:pos="401"/>
        </w:tabs>
        <w:spacing w:before="25" w:after="0" w:line="240" w:lineRule="auto"/>
        <w:ind w:left="401" w:right="0" w:hanging="258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all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server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locations,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which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admin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Rohit</w:t>
      </w:r>
    </w:p>
    <w:p w14:paraId="23D34C4E">
      <w:pPr>
        <w:pStyle w:val="13"/>
        <w:spacing w:before="246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2BAEE808">
      <w:pPr>
        <w:spacing w:before="235" w:line="276" w:lineRule="auto"/>
        <w:ind w:left="353" w:right="595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sname,address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server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left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join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location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s.locid=l.loc_id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inner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join admin a on s.adminid=a.adminid where a.name="rohit";</w:t>
      </w:r>
    </w:p>
    <w:p w14:paraId="2F87236B">
      <w:pPr>
        <w:pStyle w:val="13"/>
        <w:spacing w:before="206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55B490E6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58592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168910</wp:posOffset>
            </wp:positionV>
            <wp:extent cx="5925185" cy="791210"/>
            <wp:effectExtent l="0" t="0" r="0" b="0"/>
            <wp:wrapTopAndBottom/>
            <wp:docPr id="243" name="Imag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Image 243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893" cy="791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A8737D">
      <w:pPr>
        <w:pStyle w:val="9"/>
        <w:numPr>
          <w:ilvl w:val="0"/>
          <w:numId w:val="9"/>
        </w:numPr>
        <w:tabs>
          <w:tab w:val="left" w:pos="401"/>
        </w:tabs>
        <w:spacing w:before="25" w:after="0" w:line="240" w:lineRule="auto"/>
        <w:ind w:left="401" w:right="0" w:hanging="258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all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admins,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whom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server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assigned</w:t>
      </w:r>
    </w:p>
    <w:p w14:paraId="3103E55C">
      <w:pPr>
        <w:pStyle w:val="13"/>
        <w:spacing w:before="246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478CA0E2">
      <w:pPr>
        <w:spacing w:before="235" w:line="276" w:lineRule="auto"/>
        <w:ind w:left="353" w:right="595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admin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left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join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server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on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s.adminid=a.adminid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left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join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location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 on s.locid=l.loc_id where s.serverid is null;</w:t>
      </w:r>
    </w:p>
    <w:p w14:paraId="687375BB">
      <w:pPr>
        <w:pStyle w:val="13"/>
        <w:spacing w:before="206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39A7CD58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59616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168910</wp:posOffset>
            </wp:positionV>
            <wp:extent cx="5923915" cy="668655"/>
            <wp:effectExtent l="0" t="0" r="0" b="0"/>
            <wp:wrapTopAndBottom/>
            <wp:docPr id="244" name="Imag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 244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18" cy="668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1D03A">
      <w:pPr>
        <w:pStyle w:val="9"/>
        <w:numPr>
          <w:ilvl w:val="0"/>
          <w:numId w:val="9"/>
        </w:numPr>
        <w:tabs>
          <w:tab w:val="left" w:pos="401"/>
        </w:tabs>
        <w:spacing w:before="25" w:after="0" w:line="240" w:lineRule="auto"/>
        <w:ind w:left="401" w:right="0" w:hanging="258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all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servers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admin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details,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also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admins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whom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server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assigned</w:t>
      </w:r>
    </w:p>
    <w:p w14:paraId="7A047451">
      <w:pPr>
        <w:pStyle w:val="13"/>
        <w:spacing w:before="246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0CD50A32">
      <w:pPr>
        <w:spacing w:before="235"/>
        <w:ind w:left="35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* from admin a left join server s on s.adminid=a.adminid where s.serverid is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null;</w:t>
      </w:r>
    </w:p>
    <w:p w14:paraId="6794CEF7">
      <w:pPr>
        <w:pStyle w:val="13"/>
        <w:spacing w:before="24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577B7878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59616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168275</wp:posOffset>
            </wp:positionV>
            <wp:extent cx="5962650" cy="985520"/>
            <wp:effectExtent l="0" t="0" r="0" b="0"/>
            <wp:wrapTopAndBottom/>
            <wp:docPr id="245" name="Imag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5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420" cy="985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7556BA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707E6280">
      <w:pPr>
        <w:pStyle w:val="9"/>
        <w:numPr>
          <w:ilvl w:val="0"/>
          <w:numId w:val="9"/>
        </w:numPr>
        <w:tabs>
          <w:tab w:val="left" w:pos="401"/>
        </w:tabs>
        <w:spacing w:before="25" w:after="0" w:line="240" w:lineRule="auto"/>
        <w:ind w:left="401" w:right="0" w:hanging="258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servers,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admins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location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server</w:t>
      </w:r>
    </w:p>
    <w:p w14:paraId="530A1D69">
      <w:pPr>
        <w:pStyle w:val="13"/>
        <w:spacing w:before="246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17FD0828">
      <w:pPr>
        <w:spacing w:before="235" w:line="276" w:lineRule="auto"/>
        <w:ind w:left="353" w:right="595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sname,name,address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server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left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join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admin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a.adminid=s.adminid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left join location l on s.locid=l.loc_id;</w:t>
      </w:r>
    </w:p>
    <w:p w14:paraId="1263298D">
      <w:pPr>
        <w:pStyle w:val="13"/>
        <w:spacing w:before="206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6A9569E7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60640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168910</wp:posOffset>
            </wp:positionV>
            <wp:extent cx="5868035" cy="1623060"/>
            <wp:effectExtent l="0" t="0" r="0" b="0"/>
            <wp:wrapTopAndBottom/>
            <wp:docPr id="246" name="Imag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6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301" cy="162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576BF4">
      <w:pPr>
        <w:pStyle w:val="9"/>
        <w:numPr>
          <w:ilvl w:val="0"/>
          <w:numId w:val="9"/>
        </w:numPr>
        <w:tabs>
          <w:tab w:val="left" w:pos="401"/>
        </w:tabs>
        <w:spacing w:before="25" w:after="0" w:line="276" w:lineRule="auto"/>
        <w:ind w:left="143" w:right="515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all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admins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whom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server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assigned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also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locations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which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server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is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placed</w:t>
      </w:r>
    </w:p>
    <w:p w14:paraId="4C2B92AE">
      <w:pPr>
        <w:pStyle w:val="13"/>
        <w:spacing w:before="199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07C18C99">
      <w:pPr>
        <w:spacing w:before="235" w:line="276" w:lineRule="auto"/>
        <w:ind w:left="353" w:right="3824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serverid,sname,null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adminid,null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server where adminid is null</w:t>
      </w:r>
    </w:p>
    <w:p w14:paraId="73526E9D">
      <w:pPr>
        <w:spacing w:before="0"/>
        <w:ind w:left="35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union</w:t>
      </w:r>
    </w:p>
    <w:p w14:paraId="5D81BDF7">
      <w:pPr>
        <w:spacing w:before="36"/>
        <w:ind w:left="35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null,null,adminid,name from admin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a</w:t>
      </w:r>
    </w:p>
    <w:p w14:paraId="440A8FC2">
      <w:pPr>
        <w:spacing w:before="38"/>
        <w:ind w:left="35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where not exists(select * from server s where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s.adminid=a.adminid);</w:t>
      </w:r>
    </w:p>
    <w:p w14:paraId="3E5EAF7B">
      <w:pPr>
        <w:pStyle w:val="13"/>
        <w:spacing w:before="242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3301C4C5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60640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168910</wp:posOffset>
            </wp:positionV>
            <wp:extent cx="5930265" cy="2017395"/>
            <wp:effectExtent l="0" t="0" r="0" b="0"/>
            <wp:wrapTopAndBottom/>
            <wp:docPr id="247" name="Imag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472" cy="201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83276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64A67F85">
      <w:pPr>
        <w:pStyle w:val="9"/>
        <w:numPr>
          <w:ilvl w:val="0"/>
          <w:numId w:val="9"/>
        </w:numPr>
        <w:tabs>
          <w:tab w:val="left" w:pos="401"/>
        </w:tabs>
        <w:spacing w:before="25" w:after="0" w:line="240" w:lineRule="auto"/>
        <w:ind w:left="401" w:right="0" w:hanging="258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all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servers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which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location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assigned</w:t>
      </w:r>
    </w:p>
    <w:p w14:paraId="40FD560D">
      <w:pPr>
        <w:pStyle w:val="13"/>
        <w:spacing w:before="246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1370D217">
      <w:pPr>
        <w:spacing w:before="235"/>
        <w:ind w:left="35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* from server s left join location l on s.locid=l.loc_id where l.loc_id is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null;</w:t>
      </w:r>
    </w:p>
    <w:p w14:paraId="61A07AA4">
      <w:pPr>
        <w:pStyle w:val="13"/>
        <w:spacing w:before="24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7FC4B88C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61664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168275</wp:posOffset>
            </wp:positionV>
            <wp:extent cx="5966460" cy="1156970"/>
            <wp:effectExtent l="0" t="0" r="0" b="0"/>
            <wp:wrapTopAndBottom/>
            <wp:docPr id="248" name="Imag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8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670" cy="1157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E522D0">
      <w:pPr>
        <w:pStyle w:val="9"/>
        <w:numPr>
          <w:ilvl w:val="0"/>
          <w:numId w:val="9"/>
        </w:numPr>
        <w:tabs>
          <w:tab w:val="left" w:pos="531"/>
        </w:tabs>
        <w:spacing w:before="25" w:after="0" w:line="240" w:lineRule="auto"/>
        <w:ind w:left="531" w:right="0" w:hanging="388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all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servers,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which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location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assigned,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whose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admin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Namrata</w:t>
      </w:r>
    </w:p>
    <w:p w14:paraId="49B75B1F">
      <w:pPr>
        <w:pStyle w:val="13"/>
        <w:spacing w:before="246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Query-</w:t>
      </w:r>
    </w:p>
    <w:p w14:paraId="3B1F7DBC">
      <w:pPr>
        <w:spacing w:before="235" w:line="276" w:lineRule="auto"/>
        <w:ind w:left="35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server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left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join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location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on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s.locid=l.loc_id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left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join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admin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on s.adminid=a.adminid where l.loc_id is null and a.name="namrata";</w:t>
      </w:r>
    </w:p>
    <w:p w14:paraId="34F40130">
      <w:pPr>
        <w:pStyle w:val="13"/>
        <w:spacing w:before="206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Output-</w:t>
      </w:r>
    </w:p>
    <w:p w14:paraId="109CC909">
      <w:pPr>
        <w:pStyle w:val="13"/>
        <w:spacing w:before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61664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168910</wp:posOffset>
            </wp:positionV>
            <wp:extent cx="5925185" cy="791210"/>
            <wp:effectExtent l="0" t="0" r="0" b="0"/>
            <wp:wrapTopAndBottom/>
            <wp:docPr id="249" name="Imag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893" cy="791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143A49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2B43EEFC">
      <w:pPr>
        <w:pStyle w:val="10"/>
        <w:spacing w:before="71"/>
        <w:ind w:left="3514"/>
        <w:rPr>
          <w:rFonts w:hint="default" w:ascii="Times New Roman" w:hAnsi="Times New Roman" w:cs="Times New Roman"/>
          <w:spacing w:val="-5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ASSIGNMENT</w:t>
      </w:r>
      <w:r>
        <w:rPr>
          <w:rFonts w:hint="default" w:ascii="Times New Roman" w:hAnsi="Times New Roman" w:cs="Times New Roman"/>
          <w:spacing w:val="-8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7</w:t>
      </w:r>
      <w:r>
        <w:rPr>
          <w:rFonts w:hint="default" w:ascii="Times New Roman" w:hAnsi="Times New Roman" w:cs="Times New Roman"/>
          <w:spacing w:val="-8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(DAY</w:t>
      </w:r>
      <w:r>
        <w:rPr>
          <w:rFonts w:hint="default" w:ascii="Times New Roman" w:hAnsi="Times New Roman" w:cs="Times New Roman"/>
          <w:spacing w:val="-7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pacing w:val="-5"/>
          <w:sz w:val="32"/>
          <w:szCs w:val="32"/>
        </w:rPr>
        <w:t>07)</w:t>
      </w:r>
    </w:p>
    <w:p w14:paraId="232D6914">
      <w:pPr>
        <w:pStyle w:val="10"/>
        <w:pBdr>
          <w:bottom w:val="single" w:color="auto" w:sz="4" w:space="0"/>
        </w:pBdr>
        <w:spacing w:before="71"/>
        <w:rPr>
          <w:rFonts w:hint="default" w:ascii="Times New Roman" w:hAnsi="Times New Roman" w:cs="Times New Roman"/>
          <w:spacing w:val="-5"/>
          <w:sz w:val="32"/>
          <w:szCs w:val="32"/>
          <w:lang w:val="en-US"/>
        </w:rPr>
      </w:pPr>
    </w:p>
    <w:p w14:paraId="6F20828E">
      <w:pPr>
        <w:pStyle w:val="10"/>
        <w:spacing w:before="71"/>
        <w:ind w:left="3514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53DF25A0">
      <w:pPr>
        <w:pStyle w:val="15"/>
        <w:numPr>
          <w:ilvl w:val="0"/>
          <w:numId w:val="10"/>
        </w:numPr>
        <w:tabs>
          <w:tab w:val="left" w:pos="383"/>
        </w:tabs>
        <w:spacing w:before="275" w:after="0" w:line="230" w:lineRule="auto"/>
        <w:ind w:left="143" w:right="1997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day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qty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demand2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table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along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with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previous day's quantity </w:t>
      </w:r>
      <w:r>
        <w:rPr>
          <w:rFonts w:hint="default" w:ascii="Times New Roman" w:hAnsi="Times New Roman" w:cs="Times New Roman"/>
          <w:sz w:val="24"/>
          <w:szCs w:val="24"/>
        </w:rPr>
        <w:t>using a window function.</w:t>
      </w:r>
    </w:p>
    <w:p w14:paraId="62C2DB4C">
      <w:pPr>
        <w:pStyle w:val="13"/>
        <w:spacing w:before="44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62688" behindDoc="1" locked="0" layoutInCell="1" allowOverlap="1">
            <wp:simplePos x="0" y="0"/>
            <wp:positionH relativeFrom="page">
              <wp:posOffset>815340</wp:posOffset>
            </wp:positionH>
            <wp:positionV relativeFrom="paragraph">
              <wp:posOffset>189230</wp:posOffset>
            </wp:positionV>
            <wp:extent cx="6009640" cy="2338705"/>
            <wp:effectExtent l="0" t="0" r="0" b="0"/>
            <wp:wrapTopAndBottom/>
            <wp:docPr id="250" name="Imag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 250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9379" cy="2338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A44D0C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78BEB6D2">
      <w:pPr>
        <w:pStyle w:val="13"/>
        <w:spacing w:before="208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5A63D2DB">
      <w:pPr>
        <w:pStyle w:val="15"/>
        <w:numPr>
          <w:ilvl w:val="0"/>
          <w:numId w:val="10"/>
        </w:numPr>
        <w:tabs>
          <w:tab w:val="left" w:pos="743"/>
        </w:tabs>
        <w:spacing w:before="0" w:after="0" w:line="240" w:lineRule="auto"/>
        <w:ind w:left="743" w:right="0" w:hanging="24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day</w:t>
      </w:r>
      <w:r>
        <w:rPr>
          <w:rFonts w:hint="default" w:ascii="Times New Roman" w:hAnsi="Times New Roman" w:cs="Times New Roman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qty</w:t>
      </w:r>
      <w:r>
        <w:rPr>
          <w:rFonts w:hint="default" w:ascii="Times New Roman" w:hAnsi="Times New Roman" w:cs="Times New Roman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next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day's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quantity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window</w:t>
      </w:r>
      <w:r>
        <w:rPr>
          <w:rFonts w:hint="default" w:ascii="Times New Roman" w:hAnsi="Times New Roman" w:cs="Times New Roman"/>
          <w:spacing w:val="5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function.</w:t>
      </w:r>
    </w:p>
    <w:p w14:paraId="43A330F4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62688" behindDoc="1" locked="0" layoutInCell="1" allowOverlap="1">
            <wp:simplePos x="0" y="0"/>
            <wp:positionH relativeFrom="page">
              <wp:posOffset>796290</wp:posOffset>
            </wp:positionH>
            <wp:positionV relativeFrom="paragraph">
              <wp:posOffset>139065</wp:posOffset>
            </wp:positionV>
            <wp:extent cx="5972175" cy="2438400"/>
            <wp:effectExtent l="0" t="0" r="0" b="0"/>
            <wp:wrapTopAndBottom/>
            <wp:docPr id="251" name="Imag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941" cy="2438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EAAB3A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5950999C">
      <w:pPr>
        <w:pStyle w:val="13"/>
        <w:spacing w:before="164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729D3489">
      <w:pPr>
        <w:pStyle w:val="15"/>
        <w:numPr>
          <w:ilvl w:val="0"/>
          <w:numId w:val="10"/>
        </w:numPr>
        <w:tabs>
          <w:tab w:val="left" w:pos="743"/>
          <w:tab w:val="left" w:pos="863"/>
        </w:tabs>
        <w:spacing w:before="0" w:after="0" w:line="230" w:lineRule="auto"/>
        <w:ind w:left="863" w:right="1278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day</w:t>
      </w:r>
      <w:r>
        <w:rPr>
          <w:rFonts w:hint="default" w:ascii="Times New Roman" w:hAnsi="Times New Roman" w:cs="Times New Roman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qty</w:t>
      </w:r>
      <w:r>
        <w:rPr>
          <w:rFonts w:hint="default" w:ascii="Times New Roman" w:hAnsi="Times New Roman" w:cs="Times New Roman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difference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between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current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day's</w:t>
      </w:r>
      <w:r>
        <w:rPr>
          <w:rFonts w:hint="default" w:ascii="Times New Roman" w:hAnsi="Times New Roman" w:cs="Times New Roman"/>
          <w:b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quantity and the previous day's quantity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744D2B7">
      <w:pPr>
        <w:spacing w:line="240" w:lineRule="auto"/>
        <w:ind w:left="534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41060" cy="2576830"/>
            <wp:effectExtent l="0" t="0" r="0" b="0"/>
            <wp:docPr id="252" name="Imag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 252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436" cy="257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A115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1F1E200A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394F1924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147E8405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4B115CB7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17E9AE85">
      <w:pPr>
        <w:pStyle w:val="13"/>
        <w:spacing w:before="11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6D6CBEE2">
      <w:pPr>
        <w:pStyle w:val="15"/>
        <w:numPr>
          <w:ilvl w:val="0"/>
          <w:numId w:val="10"/>
        </w:numPr>
        <w:tabs>
          <w:tab w:val="left" w:pos="383"/>
        </w:tabs>
        <w:spacing w:before="0" w:after="0" w:line="235" w:lineRule="auto"/>
        <w:ind w:left="143" w:right="1191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day</w:t>
      </w:r>
      <w:r>
        <w:rPr>
          <w:rFonts w:hint="default" w:ascii="Times New Roman" w:hAnsi="Times New Roman" w:cs="Times New Roman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qty</w:t>
      </w:r>
      <w:r>
        <w:rPr>
          <w:rFonts w:hint="default" w:ascii="Times New Roman" w:hAnsi="Times New Roman" w:cs="Times New Roman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previous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day's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quantity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each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product </w:t>
      </w:r>
      <w:r>
        <w:rPr>
          <w:rFonts w:hint="default" w:ascii="Times New Roman" w:hAnsi="Times New Roman" w:cs="Times New Roman"/>
          <w:sz w:val="24"/>
          <w:szCs w:val="24"/>
        </w:rPr>
        <w:t>using a window function.</w:t>
      </w:r>
    </w:p>
    <w:p w14:paraId="1426650C">
      <w:pPr>
        <w:pStyle w:val="13"/>
        <w:spacing w:before="6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63712" behindDoc="1" locked="0" layoutInCell="1" allowOverlap="1">
            <wp:simplePos x="0" y="0"/>
            <wp:positionH relativeFrom="page">
              <wp:posOffset>796290</wp:posOffset>
            </wp:positionH>
            <wp:positionV relativeFrom="paragraph">
              <wp:posOffset>142875</wp:posOffset>
            </wp:positionV>
            <wp:extent cx="5996940" cy="2458085"/>
            <wp:effectExtent l="0" t="0" r="0" b="0"/>
            <wp:wrapTopAndBottom/>
            <wp:docPr id="253" name="Imag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6807" cy="245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5EEF27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5D0C2D2E">
      <w:pPr>
        <w:pStyle w:val="13"/>
        <w:spacing w:before="145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405CD30F">
      <w:pPr>
        <w:pStyle w:val="13"/>
        <w:spacing w:before="145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2A2D3F3E">
      <w:pPr>
        <w:pStyle w:val="13"/>
        <w:spacing w:before="145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52AF2B0B">
      <w:pPr>
        <w:pStyle w:val="15"/>
        <w:numPr>
          <w:numId w:val="0"/>
        </w:numPr>
        <w:tabs>
          <w:tab w:val="left" w:pos="758"/>
        </w:tabs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</w:t>
      </w: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day</w:t>
      </w:r>
      <w:r>
        <w:rPr>
          <w:rFonts w:hint="default" w:ascii="Times New Roman" w:hAnsi="Times New Roman" w:cs="Times New Roman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qty</w:t>
      </w:r>
      <w:r>
        <w:rPr>
          <w:rFonts w:hint="default" w:ascii="Times New Roman" w:hAnsi="Times New Roman" w:cs="Times New Roman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next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day's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quantity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each</w:t>
      </w:r>
      <w:r>
        <w:rPr>
          <w:rFonts w:hint="default" w:ascii="Times New Roman" w:hAnsi="Times New Roman" w:cs="Times New Roman"/>
          <w:b/>
          <w:spacing w:val="5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.</w:t>
      </w:r>
    </w:p>
    <w:p w14:paraId="442D36D0">
      <w:pPr>
        <w:spacing w:line="240" w:lineRule="auto"/>
        <w:ind w:left="549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77255" cy="2545080"/>
            <wp:effectExtent l="0" t="0" r="0" b="0"/>
            <wp:docPr id="254" name="Imag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 254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543" cy="25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0604">
      <w:pPr>
        <w:pStyle w:val="15"/>
        <w:numPr>
          <w:ilvl w:val="0"/>
          <w:numId w:val="10"/>
        </w:numPr>
        <w:tabs>
          <w:tab w:val="left" w:pos="383"/>
        </w:tabs>
        <w:spacing w:before="246" w:after="0" w:line="232" w:lineRule="auto"/>
        <w:ind w:left="143" w:right="1626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day</w:t>
      </w:r>
      <w:r>
        <w:rPr>
          <w:rFonts w:hint="default" w:ascii="Times New Roman" w:hAnsi="Times New Roman" w:cs="Times New Roman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qty</w:t>
      </w:r>
      <w:r>
        <w:rPr>
          <w:rFonts w:hint="default" w:ascii="Times New Roman" w:hAnsi="Times New Roman" w:cs="Times New Roman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difference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between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current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day's quantity and the previous day's quantity for each product</w:t>
      </w:r>
    </w:p>
    <w:p w14:paraId="4403617B">
      <w:pPr>
        <w:spacing w:before="193"/>
        <w:ind w:left="50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63712" behindDoc="1" locked="0" layoutInCell="1" allowOverlap="1">
            <wp:simplePos x="0" y="0"/>
            <wp:positionH relativeFrom="page">
              <wp:posOffset>796290</wp:posOffset>
            </wp:positionH>
            <wp:positionV relativeFrom="paragraph">
              <wp:posOffset>311785</wp:posOffset>
            </wp:positionV>
            <wp:extent cx="5991225" cy="1911350"/>
            <wp:effectExtent l="0" t="0" r="0" b="0"/>
            <wp:wrapTopAndBottom/>
            <wp:docPr id="255" name="Imag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85" cy="1911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.</w:t>
      </w:r>
    </w:p>
    <w:p w14:paraId="2AD3F107">
      <w:pPr>
        <w:pStyle w:val="15"/>
        <w:numPr>
          <w:ilvl w:val="0"/>
          <w:numId w:val="10"/>
        </w:numPr>
        <w:tabs>
          <w:tab w:val="left" w:pos="803"/>
        </w:tabs>
        <w:spacing w:before="241" w:after="0" w:line="232" w:lineRule="auto"/>
        <w:ind w:left="503" w:right="1482" w:firstLine="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day</w:t>
      </w:r>
      <w:r>
        <w:rPr>
          <w:rFonts w:hint="default" w:ascii="Times New Roman" w:hAnsi="Times New Roman" w:cs="Times New Roman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qty</w:t>
      </w:r>
      <w:r>
        <w:rPr>
          <w:rFonts w:hint="default" w:ascii="Times New Roman" w:hAnsi="Times New Roman" w:cs="Times New Roman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cumulative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sum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quantity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window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function.</w:t>
      </w:r>
    </w:p>
    <w:p w14:paraId="795628B3">
      <w:pPr>
        <w:pStyle w:val="13"/>
        <w:spacing w:before="4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64736" behindDoc="1" locked="0" layoutInCell="1" allowOverlap="1">
            <wp:simplePos x="0" y="0"/>
            <wp:positionH relativeFrom="page">
              <wp:posOffset>796290</wp:posOffset>
            </wp:positionH>
            <wp:positionV relativeFrom="paragraph">
              <wp:posOffset>141605</wp:posOffset>
            </wp:positionV>
            <wp:extent cx="5972175" cy="2257425"/>
            <wp:effectExtent l="0" t="0" r="0" b="0"/>
            <wp:wrapTopAndBottom/>
            <wp:docPr id="256" name="Imag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 256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174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4AB3A9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100F61D9">
      <w:pPr>
        <w:pStyle w:val="13"/>
        <w:spacing w:before="165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70D21BA4">
      <w:pPr>
        <w:pStyle w:val="15"/>
        <w:numPr>
          <w:ilvl w:val="0"/>
          <w:numId w:val="10"/>
        </w:numPr>
        <w:tabs>
          <w:tab w:val="left" w:pos="758"/>
          <w:tab w:val="left" w:pos="878"/>
        </w:tabs>
        <w:spacing w:before="1" w:after="0" w:line="235" w:lineRule="auto"/>
        <w:ind w:left="878" w:right="1573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sales_data</w:t>
      </w:r>
      <w:r>
        <w:rPr>
          <w:rFonts w:hint="default" w:ascii="Times New Roman" w:hAnsi="Times New Roman" w:cs="Times New Roman"/>
          <w:spacing w:val="-2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table,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location</w:t>
      </w:r>
      <w:r>
        <w:rPr>
          <w:rFonts w:hint="default" w:ascii="Times New Roman" w:hAnsi="Times New Roman" w:cs="Times New Roman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sales</w:t>
      </w:r>
      <w:r>
        <w:rPr>
          <w:rFonts w:hint="default" w:ascii="Times New Roman" w:hAnsi="Times New Roman" w:cs="Times New Roman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3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refunds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Fonts w:hint="default" w:ascii="Times New Roman" w:hAnsi="Times New Roman" w:cs="Times New Roman"/>
          <w:b/>
          <w:sz w:val="24"/>
          <w:szCs w:val="24"/>
        </w:rPr>
        <w:t>net sales (</w:t>
      </w:r>
      <w:r>
        <w:rPr>
          <w:rFonts w:hint="default" w:ascii="Times New Roman" w:hAnsi="Times New Roman" w:cs="Times New Roman"/>
          <w:b/>
          <w:sz w:val="24"/>
          <w:szCs w:val="24"/>
        </w:rPr>
        <w:t>sales - refunds</w:t>
      </w:r>
      <w:r>
        <w:rPr>
          <w:rFonts w:hint="default" w:ascii="Times New Roman" w:hAnsi="Times New Roman" w:cs="Times New Roman"/>
          <w:b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5431873">
      <w:pPr>
        <w:spacing w:line="240" w:lineRule="auto"/>
        <w:ind w:left="549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64555" cy="1588770"/>
            <wp:effectExtent l="0" t="0" r="0" b="0"/>
            <wp:docPr id="257" name="Imag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257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022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8A9B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16333A39">
      <w:pPr>
        <w:pStyle w:val="13"/>
        <w:spacing w:before="17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29EAFBA0">
      <w:pPr>
        <w:pStyle w:val="15"/>
        <w:numPr>
          <w:ilvl w:val="0"/>
          <w:numId w:val="10"/>
        </w:numPr>
        <w:tabs>
          <w:tab w:val="left" w:pos="743"/>
          <w:tab w:val="left" w:pos="863"/>
        </w:tabs>
        <w:spacing w:before="0" w:after="0" w:line="230" w:lineRule="auto"/>
        <w:ind w:left="863" w:right="1708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rank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based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sales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within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each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location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window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function.</w:t>
      </w:r>
    </w:p>
    <w:p w14:paraId="5BDFD482">
      <w:pPr>
        <w:pStyle w:val="13"/>
        <w:spacing w:before="3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64736" behindDoc="1" locked="0" layoutInCell="1" allowOverlap="1">
            <wp:simplePos x="0" y="0"/>
            <wp:positionH relativeFrom="page">
              <wp:posOffset>796290</wp:posOffset>
            </wp:positionH>
            <wp:positionV relativeFrom="paragraph">
              <wp:posOffset>140970</wp:posOffset>
            </wp:positionV>
            <wp:extent cx="5971540" cy="1419225"/>
            <wp:effectExtent l="0" t="0" r="0" b="0"/>
            <wp:wrapTopAndBottom/>
            <wp:docPr id="258" name="Imag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 258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373" cy="1419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84DFFA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14EB3348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6AC11E7D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288FE932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78F4B81F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009BDAB4">
      <w:pPr>
        <w:pStyle w:val="13"/>
        <w:spacing w:before="25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6E321FA1">
      <w:pPr>
        <w:pStyle w:val="10"/>
        <w:numPr>
          <w:ilvl w:val="0"/>
          <w:numId w:val="10"/>
        </w:numPr>
        <w:tabs>
          <w:tab w:val="left" w:pos="863"/>
          <w:tab w:val="left" w:pos="893"/>
        </w:tabs>
        <w:spacing w:before="1" w:after="0" w:line="230" w:lineRule="auto"/>
        <w:ind w:left="863" w:right="1763" w:hanging="330"/>
        <w:jc w:val="left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Write</w:t>
      </w:r>
      <w:r>
        <w:rPr>
          <w:rFonts w:hint="default" w:ascii="Times New Roman" w:hAnsi="Times New Roman" w:cs="Times New Roman"/>
          <w:b w:val="0"/>
          <w:spacing w:val="2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sz w:val="24"/>
          <w:szCs w:val="24"/>
        </w:rPr>
        <w:t>a</w:t>
      </w:r>
      <w:r>
        <w:rPr>
          <w:rFonts w:hint="default" w:ascii="Times New Roman" w:hAnsi="Times New Roman" w:cs="Times New Roman"/>
          <w:b w:val="0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sz w:val="24"/>
          <w:szCs w:val="24"/>
        </w:rPr>
        <w:t>query</w:t>
      </w:r>
      <w:r>
        <w:rPr>
          <w:rFonts w:hint="default" w:ascii="Times New Roman" w:hAnsi="Times New Roman" w:cs="Times New Roman"/>
          <w:b w:val="0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sz w:val="24"/>
          <w:szCs w:val="24"/>
        </w:rPr>
        <w:t>to</w:t>
      </w:r>
      <w:r>
        <w:rPr>
          <w:rFonts w:hint="default" w:ascii="Times New Roman" w:hAnsi="Times New Roman" w:cs="Times New Roman"/>
          <w:b w:val="0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calculate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total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sales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top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best-selling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each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location</w:t>
      </w:r>
      <w:r>
        <w:rPr>
          <w:rFonts w:hint="default" w:ascii="Times New Roman" w:hAnsi="Times New Roman" w:cs="Times New Roman"/>
          <w:b w:val="0"/>
          <w:spacing w:val="-2"/>
          <w:sz w:val="24"/>
          <w:szCs w:val="24"/>
        </w:rPr>
        <w:t>.</w:t>
      </w:r>
    </w:p>
    <w:p w14:paraId="5873BA17">
      <w:pPr>
        <w:spacing w:line="240" w:lineRule="auto"/>
        <w:ind w:left="564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59475" cy="2242820"/>
            <wp:effectExtent l="0" t="0" r="0" b="0"/>
            <wp:docPr id="259" name="Image 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522" cy="224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789D">
      <w:pPr>
        <w:pStyle w:val="15"/>
        <w:numPr>
          <w:ilvl w:val="0"/>
          <w:numId w:val="10"/>
        </w:numPr>
        <w:tabs>
          <w:tab w:val="left" w:pos="863"/>
          <w:tab w:val="left" w:pos="884"/>
        </w:tabs>
        <w:spacing w:before="257" w:after="0" w:line="230" w:lineRule="auto"/>
        <w:ind w:left="863" w:right="1327" w:hanging="33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each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product's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sales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along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with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total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sales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its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location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 window function.</w:t>
      </w:r>
    </w:p>
    <w:p w14:paraId="0418E603">
      <w:pPr>
        <w:pStyle w:val="13"/>
        <w:spacing w:before="3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65760" behindDoc="1" locked="0" layoutInCell="1" allowOverlap="1">
            <wp:simplePos x="0" y="0"/>
            <wp:positionH relativeFrom="page">
              <wp:posOffset>815340</wp:posOffset>
            </wp:positionH>
            <wp:positionV relativeFrom="paragraph">
              <wp:posOffset>140970</wp:posOffset>
            </wp:positionV>
            <wp:extent cx="5895975" cy="2755265"/>
            <wp:effectExtent l="0" t="0" r="0" b="0"/>
            <wp:wrapTopAndBottom/>
            <wp:docPr id="260" name="Imag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260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739" cy="2755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03C16B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7AF8CD7A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42AB0610">
      <w:pPr>
        <w:pStyle w:val="13"/>
        <w:spacing w:before="211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07BB37F6">
      <w:pPr>
        <w:pStyle w:val="15"/>
        <w:numPr>
          <w:ilvl w:val="0"/>
          <w:numId w:val="10"/>
        </w:numPr>
        <w:tabs>
          <w:tab w:val="left" w:pos="863"/>
          <w:tab w:val="left" w:pos="893"/>
        </w:tabs>
        <w:spacing w:before="0" w:after="0" w:line="230" w:lineRule="auto"/>
        <w:ind w:left="863" w:right="1256" w:hanging="33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2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each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product's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sales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along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with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percentage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contribution</w:t>
      </w:r>
      <w:r>
        <w:rPr>
          <w:rFonts w:hint="default" w:ascii="Times New Roman" w:hAnsi="Times New Roman" w:cs="Times New Roman"/>
          <w:b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that product to the total sales of its location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1F2C767">
      <w:pPr>
        <w:pStyle w:val="13"/>
        <w:spacing w:before="3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65760" behindDoc="1" locked="0" layoutInCell="1" allowOverlap="1">
            <wp:simplePos x="0" y="0"/>
            <wp:positionH relativeFrom="page">
              <wp:posOffset>815340</wp:posOffset>
            </wp:positionH>
            <wp:positionV relativeFrom="paragraph">
              <wp:posOffset>140970</wp:posOffset>
            </wp:positionV>
            <wp:extent cx="5942965" cy="2777490"/>
            <wp:effectExtent l="0" t="0" r="0" b="0"/>
            <wp:wrapTopAndBottom/>
            <wp:docPr id="261" name="Image 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231" cy="2777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3E3140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395708C8">
      <w:pPr>
        <w:pStyle w:val="13"/>
        <w:spacing w:before="17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3FA5FE27">
      <w:pPr>
        <w:pStyle w:val="15"/>
        <w:numPr>
          <w:ilvl w:val="0"/>
          <w:numId w:val="10"/>
        </w:numPr>
        <w:tabs>
          <w:tab w:val="left" w:pos="893"/>
        </w:tabs>
        <w:spacing w:before="0" w:after="0" w:line="240" w:lineRule="auto"/>
        <w:ind w:left="893" w:right="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 to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display the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running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total of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sales for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each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location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 window</w:t>
      </w:r>
      <w:r>
        <w:rPr>
          <w:rFonts w:hint="default" w:ascii="Times New Roman" w:hAnsi="Times New Roman" w:cs="Times New Roman"/>
          <w:spacing w:val="5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function.</w:t>
      </w:r>
    </w:p>
    <w:p w14:paraId="22400DE7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66784" behindDoc="1" locked="0" layoutInCell="1" allowOverlap="1">
            <wp:simplePos x="0" y="0"/>
            <wp:positionH relativeFrom="page">
              <wp:posOffset>815340</wp:posOffset>
            </wp:positionH>
            <wp:positionV relativeFrom="paragraph">
              <wp:posOffset>139700</wp:posOffset>
            </wp:positionV>
            <wp:extent cx="5913120" cy="2857500"/>
            <wp:effectExtent l="0" t="0" r="0" b="0"/>
            <wp:wrapTopAndBottom/>
            <wp:docPr id="262" name="Imag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04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4B4EC5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5EC41166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0DC19955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7EF84D61">
      <w:pPr>
        <w:pStyle w:val="13"/>
        <w:spacing w:before="194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4EF5CC41">
      <w:pPr>
        <w:pStyle w:val="15"/>
        <w:numPr>
          <w:ilvl w:val="0"/>
          <w:numId w:val="10"/>
        </w:numPr>
        <w:tabs>
          <w:tab w:val="left" w:pos="863"/>
          <w:tab w:val="left" w:pos="893"/>
        </w:tabs>
        <w:spacing w:before="0" w:after="0" w:line="228" w:lineRule="auto"/>
        <w:ind w:left="863" w:right="907" w:hanging="33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each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product's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sales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along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with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previous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product's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sales</w:t>
      </w:r>
      <w:r>
        <w:rPr>
          <w:rFonts w:hint="default" w:ascii="Times New Roman" w:hAnsi="Times New Roman" w:cs="Times New Roman"/>
          <w:b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within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 same location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B75671A">
      <w:pPr>
        <w:pStyle w:val="13"/>
        <w:spacing w:before="8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66784" behindDoc="1" locked="0" layoutInCell="1" allowOverlap="1">
            <wp:simplePos x="0" y="0"/>
            <wp:positionH relativeFrom="page">
              <wp:posOffset>815340</wp:posOffset>
            </wp:positionH>
            <wp:positionV relativeFrom="paragraph">
              <wp:posOffset>137160</wp:posOffset>
            </wp:positionV>
            <wp:extent cx="5989320" cy="2684145"/>
            <wp:effectExtent l="0" t="0" r="0" b="0"/>
            <wp:wrapTopAndBottom/>
            <wp:docPr id="263" name="Imag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9602" cy="268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B594E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7DA74BB3">
      <w:pPr>
        <w:pStyle w:val="13"/>
        <w:spacing w:before="14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182E038F">
      <w:pPr>
        <w:pStyle w:val="15"/>
        <w:numPr>
          <w:ilvl w:val="0"/>
          <w:numId w:val="10"/>
        </w:numPr>
        <w:tabs>
          <w:tab w:val="left" w:pos="863"/>
          <w:tab w:val="left" w:pos="893"/>
        </w:tabs>
        <w:spacing w:before="0" w:after="0" w:line="230" w:lineRule="auto"/>
        <w:ind w:left="863" w:right="1236" w:hanging="33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2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each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product's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sales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along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with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difference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between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its</w:t>
      </w:r>
      <w:r>
        <w:rPr>
          <w:rFonts w:hint="default" w:ascii="Times New Roman" w:hAnsi="Times New Roman" w:cs="Times New Roman"/>
          <w:b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sales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 the previous product's sales within the same location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EEB6263">
      <w:pPr>
        <w:pStyle w:val="13"/>
        <w:spacing w:before="3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67808" behindDoc="1" locked="0" layoutInCell="1" allowOverlap="1">
            <wp:simplePos x="0" y="0"/>
            <wp:positionH relativeFrom="page">
              <wp:posOffset>815340</wp:posOffset>
            </wp:positionH>
            <wp:positionV relativeFrom="paragraph">
              <wp:posOffset>140970</wp:posOffset>
            </wp:positionV>
            <wp:extent cx="5955665" cy="2726055"/>
            <wp:effectExtent l="0" t="0" r="0" b="0"/>
            <wp:wrapTopAndBottom/>
            <wp:docPr id="264" name="Imag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4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528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5904A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04F7B79A">
      <w:pPr>
        <w:pStyle w:val="5"/>
        <w:spacing w:before="14"/>
        <w:ind w:left="153" w:right="0"/>
        <w:jc w:val="left"/>
        <w:rPr>
          <w:rFonts w:hint="default" w:ascii="Times New Roman" w:hAnsi="Times New Roman" w:cs="Times New Roman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MYSQL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PROCEDURES,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FUNCTIONS,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LOOPS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&amp;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TRIGGERS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ASSIGNMENT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8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(day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08)</w:t>
      </w:r>
    </w:p>
    <w:p w14:paraId="303EC1EE">
      <w:pPr>
        <w:pStyle w:val="15"/>
        <w:numPr>
          <w:ilvl w:val="1"/>
          <w:numId w:val="11"/>
        </w:numPr>
        <w:tabs>
          <w:tab w:val="left" w:pos="603"/>
        </w:tabs>
        <w:spacing w:before="247" w:after="0" w:line="240" w:lineRule="auto"/>
        <w:ind w:left="603" w:right="0" w:hanging="46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Print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following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pattern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using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loop:</w:t>
      </w:r>
    </w:p>
    <w:p w14:paraId="4AF1C183">
      <w:pPr>
        <w:spacing w:before="40"/>
        <w:ind w:left="143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*</w:t>
      </w:r>
    </w:p>
    <w:p w14:paraId="5AEF1523">
      <w:pPr>
        <w:spacing w:before="40"/>
        <w:ind w:left="143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>**</w:t>
      </w:r>
    </w:p>
    <w:p w14:paraId="6CB0CF58">
      <w:pPr>
        <w:spacing w:before="41"/>
        <w:ind w:left="143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>***</w:t>
      </w:r>
    </w:p>
    <w:p w14:paraId="0C8A2F0F">
      <w:pPr>
        <w:spacing w:before="40"/>
        <w:ind w:left="143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****</w:t>
      </w:r>
    </w:p>
    <w:p w14:paraId="49552D01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67808" behindDoc="1" locked="0" layoutInCell="1" allowOverlap="1">
            <wp:simplePos x="0" y="0"/>
            <wp:positionH relativeFrom="page">
              <wp:posOffset>866775</wp:posOffset>
            </wp:positionH>
            <wp:positionV relativeFrom="paragraph">
              <wp:posOffset>92710</wp:posOffset>
            </wp:positionV>
            <wp:extent cx="6042660" cy="5070475"/>
            <wp:effectExtent l="0" t="0" r="0" b="0"/>
            <wp:wrapTopAndBottom/>
            <wp:docPr id="265" name="Imag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265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2822" cy="5070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5E5578">
      <w:pPr>
        <w:pStyle w:val="15"/>
        <w:numPr>
          <w:ilvl w:val="1"/>
          <w:numId w:val="11"/>
        </w:numPr>
        <w:tabs>
          <w:tab w:val="left" w:pos="613"/>
        </w:tabs>
        <w:spacing w:before="254" w:after="0" w:line="240" w:lineRule="auto"/>
        <w:ind w:left="613" w:right="0" w:hanging="47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Print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following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pattern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using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loop:</w:t>
      </w:r>
    </w:p>
    <w:p w14:paraId="705A9C3C">
      <w:pPr>
        <w:spacing w:before="40"/>
        <w:ind w:left="143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*</w:t>
      </w:r>
    </w:p>
    <w:p w14:paraId="112126C4">
      <w:pPr>
        <w:spacing w:before="40"/>
        <w:ind w:left="143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>***</w:t>
      </w:r>
    </w:p>
    <w:p w14:paraId="7DA1EB3E">
      <w:pPr>
        <w:spacing w:before="40"/>
        <w:ind w:left="143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*****</w:t>
      </w:r>
    </w:p>
    <w:p w14:paraId="01180F43">
      <w:pPr>
        <w:spacing w:before="41"/>
        <w:ind w:left="143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>***</w:t>
      </w:r>
    </w:p>
    <w:p w14:paraId="354DF7E2">
      <w:pPr>
        <w:spacing w:before="40"/>
        <w:ind w:left="143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*</w:t>
      </w:r>
    </w:p>
    <w:p w14:paraId="527571C4">
      <w:pPr>
        <w:spacing w:after="0"/>
        <w:jc w:val="left"/>
        <w:rPr>
          <w:rFonts w:hint="default" w:ascii="Times New Roman" w:hAnsi="Times New Roman" w:cs="Times New Roman"/>
          <w:b/>
          <w:sz w:val="24"/>
          <w:szCs w:val="24"/>
        </w:rPr>
      </w:pPr>
    </w:p>
    <w:p w14:paraId="2EB38811">
      <w:pPr>
        <w:spacing w:line="240" w:lineRule="auto"/>
        <w:ind w:left="645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6036945" cy="6141720"/>
            <wp:effectExtent l="0" t="0" r="0" b="0"/>
            <wp:docPr id="266" name="Imag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977" cy="61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5306">
      <w:pPr>
        <w:pStyle w:val="13"/>
        <w:spacing w:before="3"/>
        <w:rPr>
          <w:rFonts w:hint="default" w:ascii="Times New Roman" w:hAnsi="Times New Roman" w:cs="Times New Roman"/>
          <w:sz w:val="24"/>
          <w:szCs w:val="24"/>
        </w:rPr>
      </w:pPr>
    </w:p>
    <w:p w14:paraId="5F03503D">
      <w:pPr>
        <w:pStyle w:val="15"/>
        <w:numPr>
          <w:ilvl w:val="1"/>
          <w:numId w:val="11"/>
        </w:numPr>
        <w:tabs>
          <w:tab w:val="left" w:pos="587"/>
        </w:tabs>
        <w:spacing w:before="1" w:after="0" w:line="276" w:lineRule="auto"/>
        <w:ind w:left="143" w:right="7091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Print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following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pattern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using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loop: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1010101</w:t>
      </w:r>
    </w:p>
    <w:p w14:paraId="637735E2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10101</w:t>
      </w:r>
    </w:p>
    <w:p w14:paraId="1A9C662B">
      <w:pPr>
        <w:pStyle w:val="13"/>
        <w:spacing w:before="40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5"/>
          <w:sz w:val="24"/>
          <w:szCs w:val="24"/>
        </w:rPr>
        <w:t>101</w:t>
      </w:r>
    </w:p>
    <w:p w14:paraId="7B88F746">
      <w:pPr>
        <w:pStyle w:val="13"/>
        <w:spacing w:before="40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1</w:t>
      </w:r>
    </w:p>
    <w:p w14:paraId="27079F99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72521B34">
      <w:pPr>
        <w:spacing w:line="240" w:lineRule="auto"/>
        <w:ind w:left="645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6040120" cy="5763895"/>
            <wp:effectExtent l="0" t="0" r="0" b="0"/>
            <wp:docPr id="267" name="Imag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7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0347" cy="576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A19C">
      <w:pPr>
        <w:pStyle w:val="15"/>
        <w:numPr>
          <w:ilvl w:val="1"/>
          <w:numId w:val="11"/>
        </w:numPr>
        <w:tabs>
          <w:tab w:val="left" w:pos="613"/>
        </w:tabs>
        <w:spacing w:before="266" w:after="0" w:line="276" w:lineRule="auto"/>
        <w:ind w:left="143" w:right="7065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Print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following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pattern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using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loop: 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1</w:t>
      </w:r>
    </w:p>
    <w:p w14:paraId="7696D792">
      <w:pPr>
        <w:pStyle w:val="13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>2</w:t>
      </w:r>
    </w:p>
    <w:p w14:paraId="1AB5AC49">
      <w:pPr>
        <w:pStyle w:val="13"/>
        <w:spacing w:before="40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3</w:t>
      </w:r>
    </w:p>
    <w:p w14:paraId="42392571">
      <w:pPr>
        <w:pStyle w:val="13"/>
        <w:spacing w:before="41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4</w:t>
      </w:r>
    </w:p>
    <w:p w14:paraId="32AAA61F">
      <w:pPr>
        <w:pStyle w:val="13"/>
        <w:spacing w:before="40"/>
        <w:ind w:left="1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5</w:t>
      </w:r>
    </w:p>
    <w:p w14:paraId="48CF6184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21A93A3A">
      <w:pPr>
        <w:spacing w:line="240" w:lineRule="auto"/>
        <w:ind w:left="645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6036310" cy="5522595"/>
            <wp:effectExtent l="0" t="0" r="0" b="0"/>
            <wp:docPr id="268" name="Imag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767" cy="55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18C7">
      <w:pPr>
        <w:pStyle w:val="8"/>
        <w:spacing w:before="213"/>
        <w:rPr>
          <w:rFonts w:hint="default" w:ascii="Times New Roman" w:hAnsi="Times New Roman" w:cs="Times New Roman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  <w:u w:val="none"/>
        </w:rPr>
        <w:t>PROCEDURES</w:t>
      </w:r>
    </w:p>
    <w:p w14:paraId="4C97AF30">
      <w:pPr>
        <w:pStyle w:val="15"/>
        <w:numPr>
          <w:ilvl w:val="0"/>
          <w:numId w:val="12"/>
        </w:numPr>
        <w:tabs>
          <w:tab w:val="left" w:pos="361"/>
        </w:tabs>
        <w:spacing w:before="247" w:after="0" w:line="276" w:lineRule="auto"/>
        <w:ind w:left="143" w:right="83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Write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procedure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insert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record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into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table.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procedure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should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accept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empno,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ename,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sal,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job, hiredate as input parameters. Write insert statement inside procedure insert_rec to add one record into table.</w:t>
      </w:r>
    </w:p>
    <w:p w14:paraId="22BCD573">
      <w:pPr>
        <w:pStyle w:val="15"/>
        <w:spacing w:after="0" w:line="276" w:lineRule="auto"/>
        <w:jc w:val="left"/>
        <w:rPr>
          <w:rFonts w:hint="default" w:ascii="Times New Roman" w:hAnsi="Times New Roman" w:cs="Times New Roman"/>
          <w:b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5E38C2E8">
      <w:pPr>
        <w:spacing w:line="240" w:lineRule="auto"/>
        <w:ind w:left="645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6036945" cy="3751580"/>
            <wp:effectExtent l="0" t="0" r="0" b="0"/>
            <wp:docPr id="269" name="Imag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7317" cy="375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6237">
      <w:pPr>
        <w:pStyle w:val="13"/>
        <w:spacing w:before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68832" behindDoc="1" locked="0" layoutInCell="1" allowOverlap="1">
            <wp:simplePos x="0" y="0"/>
            <wp:positionH relativeFrom="page">
              <wp:posOffset>866775</wp:posOffset>
            </wp:positionH>
            <wp:positionV relativeFrom="paragraph">
              <wp:posOffset>149860</wp:posOffset>
            </wp:positionV>
            <wp:extent cx="6020435" cy="1405255"/>
            <wp:effectExtent l="0" t="0" r="0" b="0"/>
            <wp:wrapTopAndBottom/>
            <wp:docPr id="270" name="Imag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270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0488" cy="1405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501306">
      <w:pPr>
        <w:pStyle w:val="15"/>
        <w:numPr>
          <w:ilvl w:val="0"/>
          <w:numId w:val="12"/>
        </w:numPr>
        <w:tabs>
          <w:tab w:val="left" w:pos="361"/>
        </w:tabs>
        <w:spacing w:before="266" w:after="0" w:line="276" w:lineRule="auto"/>
        <w:ind w:left="143" w:right="146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Write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procedure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delete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record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from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table.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procedure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should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accept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empno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input parameter. Write delete statement inside procedure delete_emp to delete one record from emp table.</w:t>
      </w:r>
    </w:p>
    <w:p w14:paraId="4731E840">
      <w:pPr>
        <w:pStyle w:val="15"/>
        <w:spacing w:after="0" w:line="276" w:lineRule="auto"/>
        <w:jc w:val="left"/>
        <w:rPr>
          <w:rFonts w:hint="default" w:ascii="Times New Roman" w:hAnsi="Times New Roman" w:cs="Times New Roman"/>
          <w:b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57BD85E6">
      <w:pPr>
        <w:spacing w:line="240" w:lineRule="auto"/>
        <w:ind w:left="645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6042660" cy="3974465"/>
            <wp:effectExtent l="0" t="0" r="0" b="0"/>
            <wp:docPr id="271" name="Image 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3194" cy="397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5FE7">
      <w:pPr>
        <w:pStyle w:val="15"/>
        <w:numPr>
          <w:ilvl w:val="0"/>
          <w:numId w:val="12"/>
        </w:numPr>
        <w:tabs>
          <w:tab w:val="left" w:pos="361"/>
        </w:tabs>
        <w:spacing w:before="264" w:after="0" w:line="276" w:lineRule="auto"/>
        <w:ind w:left="143" w:right="531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Write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procedure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empno,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ename,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deptno,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dname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&gt;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given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salary.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Pass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 as a parameter to procedure.</w:t>
      </w:r>
    </w:p>
    <w:p w14:paraId="7B672104">
      <w:pPr>
        <w:pStyle w:val="13"/>
        <w:spacing w:before="9"/>
        <w:rPr>
          <w:rFonts w:hint="default" w:ascii="Times New Roman" w:hAnsi="Times New Roman" w:cs="Times New Roman"/>
          <w:sz w:val="24"/>
          <w:szCs w:val="24"/>
        </w:rPr>
      </w:pPr>
    </w:p>
    <w:p w14:paraId="6D2BCB93">
      <w:pPr>
        <w:pStyle w:val="13"/>
        <w:spacing w:before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68832" behindDoc="1" locked="0" layoutInCell="1" allowOverlap="1">
            <wp:simplePos x="0" y="0"/>
            <wp:positionH relativeFrom="page">
              <wp:posOffset>866775</wp:posOffset>
            </wp:positionH>
            <wp:positionV relativeFrom="paragraph">
              <wp:posOffset>67310</wp:posOffset>
            </wp:positionV>
            <wp:extent cx="6038850" cy="3095625"/>
            <wp:effectExtent l="0" t="0" r="0" b="0"/>
            <wp:wrapTopAndBottom/>
            <wp:docPr id="272" name="Image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2044D0">
      <w:pPr>
        <w:pStyle w:val="15"/>
        <w:numPr>
          <w:ilvl w:val="0"/>
          <w:numId w:val="12"/>
        </w:numPr>
        <w:tabs>
          <w:tab w:val="left" w:pos="361"/>
        </w:tabs>
        <w:spacing w:before="259" w:after="0" w:line="276" w:lineRule="auto"/>
        <w:ind w:left="143" w:right="509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Write a procedure to find min, max, avg of salary and number of employees in the given deptno. deptno </w:t>
      </w:r>
      <w:r>
        <w:rPr>
          <w:rFonts w:hint="default" w:ascii="Times New Roman" w:hAnsi="Times New Roman" w:cs="Times New Roman"/>
          <w:b/>
          <w:sz w:val="24"/>
          <w:szCs w:val="24"/>
        </w:rPr>
        <w:t>→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 parameter;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min,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max,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avg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count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→</w:t>
      </w:r>
      <w:r>
        <w:rPr>
          <w:rFonts w:hint="default" w:ascii="Times New Roman" w:hAnsi="Times New Roman" w:cs="Times New Roman"/>
          <w:b/>
          <w:spacing w:val="-1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OUT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type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parameters.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Execute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procedure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values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min,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max, avg and count.</w:t>
      </w:r>
    </w:p>
    <w:p w14:paraId="1FF473F9">
      <w:pPr>
        <w:spacing w:line="240" w:lineRule="auto"/>
        <w:ind w:left="645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6040755" cy="3906520"/>
            <wp:effectExtent l="0" t="0" r="0" b="0"/>
            <wp:docPr id="273" name="Imag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3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1059" cy="390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D254">
      <w:pPr>
        <w:pStyle w:val="15"/>
        <w:numPr>
          <w:numId w:val="0"/>
        </w:numPr>
        <w:tabs>
          <w:tab w:val="left" w:pos="361"/>
        </w:tabs>
        <w:spacing w:before="266" w:after="0" w:line="276" w:lineRule="auto"/>
        <w:ind w:right="524" w:rightChars="0"/>
        <w:jc w:val="left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3527A8BE">
      <w:pPr>
        <w:pStyle w:val="15"/>
        <w:numPr>
          <w:numId w:val="0"/>
        </w:numPr>
        <w:tabs>
          <w:tab w:val="left" w:pos="361"/>
        </w:tabs>
        <w:spacing w:before="266" w:after="0" w:line="276" w:lineRule="auto"/>
        <w:ind w:right="524" w:rightChars="0"/>
        <w:jc w:val="left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7501C073">
      <w:pPr>
        <w:pStyle w:val="15"/>
        <w:numPr>
          <w:numId w:val="0"/>
        </w:numPr>
        <w:tabs>
          <w:tab w:val="left" w:pos="361"/>
        </w:tabs>
        <w:spacing w:before="266" w:after="0" w:line="276" w:lineRule="auto"/>
        <w:ind w:right="524" w:rightChars="0"/>
        <w:jc w:val="left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74437F6B">
      <w:pPr>
        <w:pStyle w:val="15"/>
        <w:numPr>
          <w:numId w:val="0"/>
        </w:numPr>
        <w:tabs>
          <w:tab w:val="left" w:pos="361"/>
        </w:tabs>
        <w:spacing w:before="266" w:after="0" w:line="276" w:lineRule="auto"/>
        <w:ind w:right="524" w:rightChars="0"/>
        <w:jc w:val="left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6D485E94">
      <w:pPr>
        <w:pStyle w:val="15"/>
        <w:numPr>
          <w:numId w:val="0"/>
        </w:numPr>
        <w:tabs>
          <w:tab w:val="left" w:pos="361"/>
        </w:tabs>
        <w:spacing w:before="266" w:after="0" w:line="276" w:lineRule="auto"/>
        <w:ind w:right="524" w:rightChars="0"/>
        <w:jc w:val="left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207701FE">
      <w:pPr>
        <w:pStyle w:val="15"/>
        <w:numPr>
          <w:numId w:val="0"/>
        </w:numPr>
        <w:tabs>
          <w:tab w:val="left" w:pos="361"/>
        </w:tabs>
        <w:spacing w:before="266" w:after="0" w:line="276" w:lineRule="auto"/>
        <w:ind w:right="524" w:rightChars="0"/>
        <w:jc w:val="left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484F35BA">
      <w:pPr>
        <w:pStyle w:val="15"/>
        <w:numPr>
          <w:numId w:val="0"/>
        </w:numPr>
        <w:tabs>
          <w:tab w:val="left" w:pos="361"/>
        </w:tabs>
        <w:spacing w:before="266" w:after="0" w:line="276" w:lineRule="auto"/>
        <w:ind w:right="524" w:rightChars="0"/>
        <w:jc w:val="left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040ACF9B">
      <w:pPr>
        <w:pStyle w:val="15"/>
        <w:numPr>
          <w:numId w:val="0"/>
        </w:numPr>
        <w:tabs>
          <w:tab w:val="left" w:pos="361"/>
        </w:tabs>
        <w:spacing w:before="266" w:after="0" w:line="276" w:lineRule="auto"/>
        <w:ind w:right="524" w:rightChars="0"/>
        <w:jc w:val="left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48649A09">
      <w:pPr>
        <w:pStyle w:val="15"/>
        <w:numPr>
          <w:numId w:val="0"/>
        </w:numPr>
        <w:tabs>
          <w:tab w:val="left" w:pos="361"/>
        </w:tabs>
        <w:spacing w:before="266" w:after="0" w:line="276" w:lineRule="auto"/>
        <w:ind w:right="524" w:rightChars="0"/>
        <w:jc w:val="left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7877C714">
      <w:pPr>
        <w:pStyle w:val="15"/>
        <w:numPr>
          <w:numId w:val="0"/>
        </w:numPr>
        <w:tabs>
          <w:tab w:val="left" w:pos="361"/>
        </w:tabs>
        <w:spacing w:before="266" w:after="0" w:line="276" w:lineRule="auto"/>
        <w:ind w:right="524" w:rightChars="0"/>
        <w:jc w:val="left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0006C752">
      <w:pPr>
        <w:pStyle w:val="13"/>
        <w:spacing w:before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69856" behindDoc="1" locked="0" layoutInCell="1" allowOverlap="1">
            <wp:simplePos x="0" y="0"/>
            <wp:positionH relativeFrom="page">
              <wp:posOffset>866775</wp:posOffset>
            </wp:positionH>
            <wp:positionV relativeFrom="paragraph">
              <wp:posOffset>67310</wp:posOffset>
            </wp:positionV>
            <wp:extent cx="6048375" cy="3033395"/>
            <wp:effectExtent l="0" t="0" r="0" b="0"/>
            <wp:wrapTopAndBottom/>
            <wp:docPr id="274" name="Imag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 274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345" cy="3033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508393">
      <w:pPr>
        <w:pStyle w:val="15"/>
        <w:numPr>
          <w:ilvl w:val="0"/>
          <w:numId w:val="12"/>
        </w:numPr>
        <w:tabs>
          <w:tab w:val="left" w:pos="361"/>
        </w:tabs>
        <w:spacing w:before="251" w:after="0" w:line="276" w:lineRule="auto"/>
        <w:ind w:left="143" w:right="578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Write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procedure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vehicles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bought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customer.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Pass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customer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parameter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(use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vehicle, salesman, customer and relation table).</w:t>
      </w:r>
    </w:p>
    <w:p w14:paraId="730212E0">
      <w:pPr>
        <w:pStyle w:val="15"/>
        <w:spacing w:after="0" w:line="276" w:lineRule="auto"/>
        <w:jc w:val="left"/>
        <w:rPr>
          <w:rFonts w:hint="default" w:ascii="Times New Roman" w:hAnsi="Times New Roman" w:cs="Times New Roman"/>
          <w:b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3708AF25">
      <w:pPr>
        <w:spacing w:line="240" w:lineRule="auto"/>
        <w:ind w:left="645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6044565" cy="3213100"/>
            <wp:effectExtent l="0" t="0" r="0" b="0"/>
            <wp:docPr id="275" name="Imag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 275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5121" cy="321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909E">
      <w:pPr>
        <w:pStyle w:val="15"/>
        <w:numPr>
          <w:ilvl w:val="0"/>
          <w:numId w:val="12"/>
        </w:numPr>
        <w:tabs>
          <w:tab w:val="left" w:pos="361"/>
        </w:tabs>
        <w:spacing w:before="263" w:after="0" w:line="276" w:lineRule="auto"/>
        <w:ind w:left="143" w:right="644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Write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procedure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that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displays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following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information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emp: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Empno,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Name,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job,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Salary,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Status,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deptno. Status will be (Greater, Lesser or Equal) respective to average salary of their own department. Display an error message Emp table is empty if there is no matching record.</w:t>
      </w:r>
    </w:p>
    <w:p w14:paraId="1F750C6B">
      <w:pPr>
        <w:pStyle w:val="15"/>
        <w:spacing w:after="0" w:line="276" w:lineRule="auto"/>
        <w:jc w:val="left"/>
        <w:rPr>
          <w:rFonts w:hint="default" w:ascii="Times New Roman" w:hAnsi="Times New Roman" w:cs="Times New Roman"/>
          <w:b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34811B99">
      <w:pPr>
        <w:spacing w:line="240" w:lineRule="auto"/>
        <w:ind w:left="645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54395" cy="6108065"/>
            <wp:effectExtent l="0" t="0" r="0" b="0"/>
            <wp:docPr id="276" name="Image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6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782" cy="610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C44C">
      <w:pPr>
        <w:spacing w:after="0" w:line="240" w:lineRule="auto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202B3E6C">
      <w:pPr>
        <w:spacing w:line="240" w:lineRule="auto"/>
        <w:ind w:left="645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6036310" cy="4512945"/>
            <wp:effectExtent l="0" t="0" r="0" b="0"/>
            <wp:docPr id="277" name="Imag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277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938" cy="451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A5C2">
      <w:pPr>
        <w:pStyle w:val="13"/>
        <w:spacing w:before="2"/>
        <w:rPr>
          <w:rFonts w:hint="default" w:ascii="Times New Roman" w:hAnsi="Times New Roman" w:cs="Times New Roman"/>
          <w:sz w:val="24"/>
          <w:szCs w:val="24"/>
        </w:rPr>
      </w:pPr>
    </w:p>
    <w:p w14:paraId="41FDAD0E">
      <w:pPr>
        <w:pStyle w:val="15"/>
        <w:numPr>
          <w:ilvl w:val="0"/>
          <w:numId w:val="12"/>
        </w:numPr>
        <w:tabs>
          <w:tab w:val="left" w:pos="361"/>
        </w:tabs>
        <w:spacing w:before="1" w:after="0" w:line="276" w:lineRule="auto"/>
        <w:ind w:left="143" w:right="842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Write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procedure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update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table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based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following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rules: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Exp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&lt;=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35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no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update;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Exp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&gt;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35 and &lt;= 38 then 20% of salary; Exp &gt; 38 then 25% of salary.</w:t>
      </w:r>
    </w:p>
    <w:p w14:paraId="6ED265F6">
      <w:pPr>
        <w:pStyle w:val="15"/>
        <w:spacing w:after="0" w:line="276" w:lineRule="auto"/>
        <w:jc w:val="left"/>
        <w:rPr>
          <w:rFonts w:hint="default" w:ascii="Times New Roman" w:hAnsi="Times New Roman" w:cs="Times New Roman"/>
          <w:b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068F0FDA">
      <w:pPr>
        <w:spacing w:line="240" w:lineRule="auto"/>
        <w:ind w:left="645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6036310" cy="6283960"/>
            <wp:effectExtent l="0" t="0" r="0" b="0"/>
            <wp:docPr id="278" name="Image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 278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562" cy="628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0507">
      <w:pPr>
        <w:pStyle w:val="13"/>
        <w:spacing w:before="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69856" behindDoc="1" locked="0" layoutInCell="1" allowOverlap="1">
            <wp:simplePos x="0" y="0"/>
            <wp:positionH relativeFrom="page">
              <wp:posOffset>866775</wp:posOffset>
            </wp:positionH>
            <wp:positionV relativeFrom="paragraph">
              <wp:posOffset>151130</wp:posOffset>
            </wp:positionV>
            <wp:extent cx="6063615" cy="1176020"/>
            <wp:effectExtent l="0" t="0" r="0" b="0"/>
            <wp:wrapTopAndBottom/>
            <wp:docPr id="279" name="Imag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Image 279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3398" cy="1176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86995">
      <w:pPr>
        <w:pStyle w:val="15"/>
        <w:numPr>
          <w:numId w:val="0"/>
        </w:numPr>
        <w:tabs>
          <w:tab w:val="left" w:pos="471"/>
        </w:tabs>
        <w:spacing w:before="252" w:after="0" w:line="276" w:lineRule="auto"/>
        <w:ind w:left="143" w:leftChars="0" w:right="549" w:rightChars="0"/>
        <w:jc w:val="left"/>
        <w:rPr>
          <w:rFonts w:hint="default" w:ascii="Times New Roman" w:hAnsi="Times New Roman" w:cs="Times New Roman"/>
          <w:b/>
          <w:sz w:val="24"/>
          <w:szCs w:val="24"/>
        </w:rPr>
      </w:pPr>
    </w:p>
    <w:p w14:paraId="38A84B72">
      <w:pPr>
        <w:pStyle w:val="15"/>
        <w:numPr>
          <w:ilvl w:val="0"/>
          <w:numId w:val="12"/>
        </w:numPr>
        <w:tabs>
          <w:tab w:val="left" w:pos="471"/>
        </w:tabs>
        <w:spacing w:before="252" w:after="0" w:line="276" w:lineRule="auto"/>
        <w:ind w:left="143" w:right="549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Write a procedure and a function. Function: write a function to calculate number of years of experience of employee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(pass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hiredate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parameter).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Procedure: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capture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value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returned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above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function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calculate the additional allowance based on experience. Additional Allowance = Year of experience × 3000. Calculate the additional allowance and store Empno, ename, Date of Joining, Experience in years and additional allowance in Emp_Allowance table.</w:t>
      </w:r>
    </w:p>
    <w:p w14:paraId="773E0149">
      <w:pPr>
        <w:spacing w:line="240" w:lineRule="auto"/>
        <w:ind w:left="645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6036310" cy="6036310"/>
            <wp:effectExtent l="0" t="0" r="0" b="0"/>
            <wp:docPr id="280" name="Imag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 280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468" cy="603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27CF">
      <w:pPr>
        <w:pStyle w:val="13"/>
        <w:spacing w:before="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70880" behindDoc="1" locked="0" layoutInCell="1" allowOverlap="1">
            <wp:simplePos x="0" y="0"/>
            <wp:positionH relativeFrom="page">
              <wp:posOffset>866775</wp:posOffset>
            </wp:positionH>
            <wp:positionV relativeFrom="paragraph">
              <wp:posOffset>151130</wp:posOffset>
            </wp:positionV>
            <wp:extent cx="6020435" cy="1405255"/>
            <wp:effectExtent l="0" t="0" r="0" b="0"/>
            <wp:wrapTopAndBottom/>
            <wp:docPr id="281" name="Imag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Image 281"/>
                    <pic:cNvPicPr/>
                  </pic:nvPicPr>
                  <pic:blipFill>
                    <a:blip r:embed="rId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0488" cy="1405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344660">
      <w:pPr>
        <w:pStyle w:val="15"/>
        <w:numPr>
          <w:ilvl w:val="0"/>
          <w:numId w:val="12"/>
        </w:numPr>
        <w:tabs>
          <w:tab w:val="left" w:pos="471"/>
        </w:tabs>
        <w:spacing w:before="266" w:after="0" w:line="276" w:lineRule="auto"/>
        <w:ind w:left="143" w:right="511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Write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function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compute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following.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Function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should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take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hiredate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input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return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netsal. DA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=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15%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Salary,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HRA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=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20%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Salary,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TA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=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8%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Salary,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PF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=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10%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salary.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Netsal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=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+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DA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+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HRA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+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TA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-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PF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+ special_allowance. Special Allowance depends on service in the company: &lt; 1 Year Nil; &gt;=1 Year &lt;2 Year 10% of Salary; &gt;=2 Year &lt;4 Year 20% of Salary; &gt;4 Year 30% of Salary.</w:t>
      </w:r>
    </w:p>
    <w:p w14:paraId="0E292D74">
      <w:pPr>
        <w:spacing w:line="240" w:lineRule="auto"/>
        <w:ind w:left="645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6045200" cy="3918585"/>
            <wp:effectExtent l="0" t="0" r="0" b="0"/>
            <wp:docPr id="282" name="Imag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 282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5462" cy="391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2D17">
      <w:pPr>
        <w:pStyle w:val="15"/>
        <w:numPr>
          <w:ilvl w:val="0"/>
          <w:numId w:val="12"/>
        </w:numPr>
        <w:tabs>
          <w:tab w:val="left" w:pos="471"/>
        </w:tabs>
        <w:spacing w:before="262" w:after="0" w:line="240" w:lineRule="auto"/>
        <w:ind w:left="471" w:right="0" w:hanging="3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Write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query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display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empno,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ename,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sal,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netsal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(use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function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written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question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11).</w:t>
      </w:r>
    </w:p>
    <w:p w14:paraId="6C86C3AF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70880" behindDoc="1" locked="0" layoutInCell="1" allowOverlap="1">
            <wp:simplePos x="0" y="0"/>
            <wp:positionH relativeFrom="page">
              <wp:posOffset>866775</wp:posOffset>
            </wp:positionH>
            <wp:positionV relativeFrom="paragraph">
              <wp:posOffset>92710</wp:posOffset>
            </wp:positionV>
            <wp:extent cx="6038850" cy="3343275"/>
            <wp:effectExtent l="0" t="0" r="0" b="0"/>
            <wp:wrapTopAndBottom/>
            <wp:docPr id="283" name="Imag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Image 283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C6F514">
      <w:pPr>
        <w:pStyle w:val="8"/>
        <w:spacing w:before="200"/>
        <w:rPr>
          <w:rFonts w:hint="default" w:ascii="Times New Roman" w:hAnsi="Times New Roman" w:cs="Times New Roman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  <w:u w:val="none"/>
        </w:rPr>
        <w:t>Q2.</w:t>
      </w:r>
      <w:r>
        <w:rPr>
          <w:rFonts w:hint="default" w:ascii="Times New Roman" w:hAnsi="Times New Roman" w:cs="Times New Roman"/>
          <w:spacing w:val="-4"/>
          <w:sz w:val="24"/>
          <w:szCs w:val="24"/>
          <w:u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/>
        </w:rPr>
        <w:t>WRITE</w:t>
      </w:r>
      <w:r>
        <w:rPr>
          <w:rFonts w:hint="default" w:ascii="Times New Roman" w:hAnsi="Times New Roman" w:cs="Times New Roman"/>
          <w:spacing w:val="-4"/>
          <w:sz w:val="24"/>
          <w:szCs w:val="24"/>
          <w:u w:val="none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  <w:u w:val="none"/>
        </w:rPr>
        <w:t>TRIGGER</w:t>
      </w:r>
    </w:p>
    <w:p w14:paraId="764042C4">
      <w:pPr>
        <w:pStyle w:val="13"/>
        <w:spacing w:before="247" w:line="276" w:lineRule="auto"/>
        <w:ind w:left="143" w:right="59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Q2.1.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trigger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store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old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salary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details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Emp_Back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(Emp_Back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has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same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structure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table without any constraint). Create emp_back table before writing trigger.</w:t>
      </w:r>
    </w:p>
    <w:p w14:paraId="283BA1EC">
      <w:pPr>
        <w:spacing w:line="240" w:lineRule="auto"/>
        <w:ind w:left="645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6038850" cy="3343275"/>
            <wp:effectExtent l="0" t="0" r="0" b="0"/>
            <wp:docPr id="284" name="Imag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84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0D02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29665D2C">
      <w:pPr>
        <w:pStyle w:val="13"/>
        <w:spacing w:before="1" w:line="276" w:lineRule="auto"/>
        <w:ind w:left="143" w:right="41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Q2.2. Write a trigger which adds an entry in audit table when user tries to insert or delete records in employee table.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Store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empno,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username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which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operation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performed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which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action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done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(insert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 delete) in empaudit table.</w:t>
      </w:r>
    </w:p>
    <w:p w14:paraId="34525AC2">
      <w:pPr>
        <w:spacing w:line="240" w:lineRule="auto"/>
        <w:ind w:left="645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4985385" cy="4663440"/>
            <wp:effectExtent l="0" t="0" r="13335" b="0"/>
            <wp:docPr id="285" name="Imag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 285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AF09">
      <w:pPr>
        <w:pStyle w:val="13"/>
        <w:spacing w:before="1"/>
        <w:rPr>
          <w:rFonts w:hint="default" w:ascii="Times New Roman" w:hAnsi="Times New Roman" w:cs="Times New Roman"/>
          <w:sz w:val="24"/>
          <w:szCs w:val="24"/>
        </w:rPr>
      </w:pPr>
    </w:p>
    <w:p w14:paraId="1D445E4C">
      <w:pPr>
        <w:pStyle w:val="13"/>
        <w:spacing w:before="1" w:line="276" w:lineRule="auto"/>
        <w:ind w:left="143" w:right="595"/>
        <w:rPr>
          <w:rFonts w:hint="default" w:ascii="Times New Roman" w:hAnsi="Times New Roman" w:cs="Times New Roman"/>
          <w:sz w:val="24"/>
          <w:szCs w:val="24"/>
        </w:rPr>
      </w:pPr>
    </w:p>
    <w:p w14:paraId="21A28AEB">
      <w:pPr>
        <w:pStyle w:val="13"/>
        <w:spacing w:before="1" w:line="276" w:lineRule="auto"/>
        <w:ind w:left="143" w:right="595"/>
        <w:rPr>
          <w:rFonts w:hint="default" w:ascii="Times New Roman" w:hAnsi="Times New Roman" w:cs="Times New Roman"/>
          <w:sz w:val="24"/>
          <w:szCs w:val="24"/>
        </w:rPr>
      </w:pPr>
    </w:p>
    <w:p w14:paraId="39827E16">
      <w:pPr>
        <w:pStyle w:val="13"/>
        <w:spacing w:before="1" w:line="276" w:lineRule="auto"/>
        <w:ind w:left="143" w:right="595"/>
        <w:rPr>
          <w:rFonts w:hint="default" w:ascii="Times New Roman" w:hAnsi="Times New Roman" w:cs="Times New Roman"/>
          <w:sz w:val="24"/>
          <w:szCs w:val="24"/>
        </w:rPr>
      </w:pPr>
    </w:p>
    <w:p w14:paraId="6156BB2E">
      <w:pPr>
        <w:pStyle w:val="13"/>
        <w:spacing w:before="1" w:line="276" w:lineRule="auto"/>
        <w:ind w:left="143" w:right="595"/>
        <w:rPr>
          <w:rFonts w:hint="default" w:ascii="Times New Roman" w:hAnsi="Times New Roman" w:cs="Times New Roman"/>
          <w:sz w:val="24"/>
          <w:szCs w:val="24"/>
        </w:rPr>
      </w:pPr>
    </w:p>
    <w:p w14:paraId="1266042F">
      <w:pPr>
        <w:pStyle w:val="13"/>
        <w:spacing w:before="1" w:line="276" w:lineRule="auto"/>
        <w:ind w:left="143" w:right="595"/>
        <w:rPr>
          <w:rFonts w:hint="default" w:ascii="Times New Roman" w:hAnsi="Times New Roman" w:cs="Times New Roman"/>
          <w:sz w:val="24"/>
          <w:szCs w:val="24"/>
        </w:rPr>
      </w:pPr>
    </w:p>
    <w:p w14:paraId="66351803">
      <w:pPr>
        <w:pStyle w:val="13"/>
        <w:spacing w:before="1" w:line="276" w:lineRule="auto"/>
        <w:ind w:left="143" w:right="595"/>
        <w:rPr>
          <w:rFonts w:hint="default" w:ascii="Times New Roman" w:hAnsi="Times New Roman" w:cs="Times New Roman"/>
          <w:sz w:val="24"/>
          <w:szCs w:val="24"/>
        </w:rPr>
      </w:pPr>
    </w:p>
    <w:p w14:paraId="602929E0">
      <w:pPr>
        <w:pStyle w:val="13"/>
        <w:spacing w:before="1" w:line="276" w:lineRule="auto"/>
        <w:ind w:left="143" w:right="595"/>
        <w:rPr>
          <w:rFonts w:hint="default" w:ascii="Times New Roman" w:hAnsi="Times New Roman" w:cs="Times New Roman"/>
          <w:sz w:val="24"/>
          <w:szCs w:val="24"/>
        </w:rPr>
      </w:pPr>
    </w:p>
    <w:p w14:paraId="5C0E2DC9">
      <w:pPr>
        <w:pStyle w:val="13"/>
        <w:spacing w:before="1" w:line="276" w:lineRule="auto"/>
        <w:ind w:left="143" w:right="595"/>
        <w:rPr>
          <w:rFonts w:hint="default" w:ascii="Times New Roman" w:hAnsi="Times New Roman" w:cs="Times New Roman"/>
          <w:sz w:val="24"/>
          <w:szCs w:val="24"/>
        </w:rPr>
      </w:pPr>
    </w:p>
    <w:p w14:paraId="516C58D7">
      <w:pPr>
        <w:pStyle w:val="13"/>
        <w:spacing w:before="1" w:line="276" w:lineRule="auto"/>
        <w:ind w:left="143" w:right="595"/>
        <w:rPr>
          <w:rFonts w:hint="default" w:ascii="Times New Roman" w:hAnsi="Times New Roman" w:cs="Times New Roman"/>
          <w:sz w:val="24"/>
          <w:szCs w:val="24"/>
        </w:rPr>
      </w:pPr>
    </w:p>
    <w:p w14:paraId="1658C3D0">
      <w:pPr>
        <w:pStyle w:val="13"/>
        <w:spacing w:before="1" w:line="276" w:lineRule="auto"/>
        <w:ind w:left="143" w:right="595"/>
        <w:rPr>
          <w:rFonts w:hint="default" w:ascii="Times New Roman" w:hAnsi="Times New Roman" w:cs="Times New Roman"/>
          <w:sz w:val="24"/>
          <w:szCs w:val="24"/>
        </w:rPr>
      </w:pPr>
    </w:p>
    <w:p w14:paraId="1EBBED47">
      <w:pPr>
        <w:pStyle w:val="13"/>
        <w:spacing w:before="1" w:line="276" w:lineRule="auto"/>
        <w:ind w:left="143" w:right="595"/>
        <w:rPr>
          <w:rFonts w:hint="default" w:ascii="Times New Roman" w:hAnsi="Times New Roman" w:cs="Times New Roman"/>
          <w:sz w:val="24"/>
          <w:szCs w:val="24"/>
        </w:rPr>
      </w:pPr>
    </w:p>
    <w:p w14:paraId="75F3493F">
      <w:pPr>
        <w:pStyle w:val="13"/>
        <w:spacing w:before="1" w:line="276" w:lineRule="auto"/>
        <w:ind w:left="143" w:right="595"/>
        <w:rPr>
          <w:rFonts w:hint="default" w:ascii="Times New Roman" w:hAnsi="Times New Roman" w:cs="Times New Roman"/>
          <w:sz w:val="24"/>
          <w:szCs w:val="24"/>
        </w:rPr>
      </w:pPr>
    </w:p>
    <w:p w14:paraId="1D140CBA">
      <w:pPr>
        <w:pStyle w:val="13"/>
        <w:spacing w:before="1" w:line="276" w:lineRule="auto"/>
        <w:ind w:left="143" w:right="595"/>
        <w:rPr>
          <w:rFonts w:hint="default" w:ascii="Times New Roman" w:hAnsi="Times New Roman" w:cs="Times New Roman"/>
          <w:sz w:val="24"/>
          <w:szCs w:val="24"/>
        </w:rPr>
      </w:pPr>
    </w:p>
    <w:p w14:paraId="0E63AB96">
      <w:pPr>
        <w:pStyle w:val="13"/>
        <w:spacing w:before="1" w:line="276" w:lineRule="auto"/>
        <w:ind w:left="143" w:right="59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Q2.3.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Create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table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vehicle_history.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trigger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store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old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vehicleprice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new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vehicle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price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history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table before you update price in vehicle table.</w:t>
      </w:r>
    </w:p>
    <w:p w14:paraId="79EFAB49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71904" behindDoc="1" locked="0" layoutInCell="1" allowOverlap="1">
            <wp:simplePos x="0" y="0"/>
            <wp:positionH relativeFrom="page">
              <wp:posOffset>625475</wp:posOffset>
            </wp:positionH>
            <wp:positionV relativeFrom="paragraph">
              <wp:posOffset>-59055</wp:posOffset>
            </wp:positionV>
            <wp:extent cx="5578475" cy="2950845"/>
            <wp:effectExtent l="0" t="0" r="14605" b="5715"/>
            <wp:wrapTopAndBottom/>
            <wp:docPr id="286" name="Imag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47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FD508F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5B40062D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2441D9C5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4AE2C6A6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3381DB80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297FDC6B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2BC89600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8D437BE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E764364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10CFCC54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BBA4E60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509E671A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395A6D5B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4FFE43AE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147006D0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140F57D8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3347C246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176A892D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2497C9B9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C9123BE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099EB269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4572473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47D491E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4516DAC7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2AF05272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2D4092F3">
      <w:pPr>
        <w:pStyle w:val="13"/>
        <w:spacing w:before="134"/>
        <w:rPr>
          <w:rFonts w:hint="default" w:ascii="Times New Roman" w:hAnsi="Times New Roman" w:cs="Times New Roman"/>
          <w:sz w:val="24"/>
          <w:szCs w:val="24"/>
        </w:rPr>
      </w:pPr>
    </w:p>
    <w:p w14:paraId="4C6C2091">
      <w:pPr>
        <w:pStyle w:val="5"/>
        <w:ind w:left="32"/>
        <w:rPr>
          <w:rFonts w:hint="default" w:ascii="Times New Roman" w:hAnsi="Times New Roman" w:cs="Times New Roman"/>
          <w:spacing w:val="-5"/>
          <w:sz w:val="32"/>
          <w:szCs w:val="32"/>
        </w:rPr>
      </w:pP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32"/>
          <w:szCs w:val="32"/>
        </w:rPr>
        <w:t>SSIGNMENT</w:t>
      </w:r>
      <w:r>
        <w:rPr>
          <w:rFonts w:hint="default" w:ascii="Times New Roman" w:hAnsi="Times New Roman" w:cs="Times New Roman"/>
          <w:spacing w:val="-7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9</w:t>
      </w:r>
      <w:r>
        <w:rPr>
          <w:rFonts w:hint="default" w:ascii="Times New Roman" w:hAnsi="Times New Roman" w:cs="Times New Roman"/>
          <w:spacing w:val="-7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(day</w:t>
      </w:r>
      <w:r>
        <w:rPr>
          <w:rFonts w:hint="default" w:ascii="Times New Roman" w:hAnsi="Times New Roman" w:cs="Times New Roman"/>
          <w:spacing w:val="-6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pacing w:val="-5"/>
          <w:sz w:val="32"/>
          <w:szCs w:val="32"/>
        </w:rPr>
        <w:t>11)</w:t>
      </w:r>
    </w:p>
    <w:p w14:paraId="11D33641">
      <w:pPr>
        <w:pStyle w:val="5"/>
        <w:pBdr>
          <w:bottom w:val="single" w:color="auto" w:sz="4" w:space="0"/>
        </w:pBdr>
        <w:ind w:left="32"/>
        <w:rPr>
          <w:rFonts w:hint="default" w:ascii="Times New Roman" w:hAnsi="Times New Roman" w:cs="Times New Roman"/>
          <w:spacing w:val="-5"/>
          <w:sz w:val="32"/>
          <w:szCs w:val="32"/>
        </w:rPr>
      </w:pPr>
    </w:p>
    <w:p w14:paraId="363F37CC">
      <w:pPr>
        <w:pStyle w:val="5"/>
        <w:ind w:left="32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42536AEB">
      <w:pPr>
        <w:numPr>
          <w:ilvl w:val="0"/>
          <w:numId w:val="13"/>
        </w:numPr>
        <w:tabs>
          <w:tab w:val="left" w:pos="413"/>
        </w:tabs>
        <w:spacing w:before="194"/>
        <w:ind w:left="413" w:right="0" w:hanging="24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MongoDB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display all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documents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collection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restaurants</w:t>
      </w:r>
    </w:p>
    <w:p w14:paraId="298A9674">
      <w:pPr>
        <w:spacing w:line="240" w:lineRule="auto"/>
        <w:ind w:left="204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681345" cy="3185795"/>
            <wp:effectExtent l="0" t="0" r="0" b="0"/>
            <wp:docPr id="287" name="Imag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888" cy="318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B69D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2AED7672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30158622">
      <w:pPr>
        <w:pStyle w:val="13"/>
        <w:spacing w:before="2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473C9121">
      <w:pPr>
        <w:pStyle w:val="15"/>
        <w:numPr>
          <w:ilvl w:val="0"/>
          <w:numId w:val="13"/>
        </w:numPr>
        <w:tabs>
          <w:tab w:val="left" w:pos="158"/>
          <w:tab w:val="left" w:pos="383"/>
        </w:tabs>
        <w:spacing w:before="0" w:after="0" w:line="228" w:lineRule="auto"/>
        <w:ind w:left="158" w:right="1359" w:hanging="15"/>
        <w:jc w:val="left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MongoDB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fields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restaurant_id,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borough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cuisine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all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documents in the collection restaurant.</w:t>
      </w: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71904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187960</wp:posOffset>
            </wp:positionV>
            <wp:extent cx="5681980" cy="3185795"/>
            <wp:effectExtent l="0" t="0" r="0" b="0"/>
            <wp:wrapTopAndBottom/>
            <wp:docPr id="288" name="Imag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888" cy="318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953215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2497E765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19E40589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68BC96A5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02B202D1">
      <w:pPr>
        <w:pStyle w:val="13"/>
        <w:spacing w:before="9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5256B9C8">
      <w:pPr>
        <w:pStyle w:val="15"/>
        <w:numPr>
          <w:ilvl w:val="0"/>
          <w:numId w:val="13"/>
        </w:numPr>
        <w:tabs>
          <w:tab w:val="left" w:pos="398"/>
        </w:tabs>
        <w:spacing w:before="0" w:after="0" w:line="230" w:lineRule="auto"/>
        <w:ind w:left="143" w:right="1104" w:firstLine="15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MongoDB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fields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restaurant_id,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borough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cuisine,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but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exclude the field _id for all the documents in the collection restaurant.</w:t>
      </w:r>
    </w:p>
    <w:p w14:paraId="0D2A1AF3">
      <w:pPr>
        <w:spacing w:line="240" w:lineRule="auto"/>
        <w:ind w:left="189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769610" cy="3791585"/>
            <wp:effectExtent l="0" t="0" r="0" b="0"/>
            <wp:docPr id="289" name="Imag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age 289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045" cy="379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9AB6">
      <w:pPr>
        <w:pStyle w:val="13"/>
        <w:spacing w:before="12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03EF0140">
      <w:pPr>
        <w:pStyle w:val="15"/>
        <w:numPr>
          <w:ilvl w:val="0"/>
          <w:numId w:val="13"/>
        </w:numPr>
        <w:tabs>
          <w:tab w:val="left" w:pos="383"/>
        </w:tabs>
        <w:spacing w:before="0" w:after="0" w:line="228" w:lineRule="auto"/>
        <w:ind w:left="143" w:right="992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MongoDB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fields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restaurant_id,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borough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zip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code,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but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exclude the field _id for all the documents in the collection restaurant.</w:t>
      </w:r>
    </w:p>
    <w:p w14:paraId="5F44E9B2">
      <w:pPr>
        <w:pStyle w:val="13"/>
        <w:spacing w:before="52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72928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194310</wp:posOffset>
            </wp:positionV>
            <wp:extent cx="5765800" cy="3021965"/>
            <wp:effectExtent l="0" t="0" r="0" b="0"/>
            <wp:wrapTopAndBottom/>
            <wp:docPr id="290" name="Imag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 290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960" cy="3022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A6798E">
      <w:pPr>
        <w:pStyle w:val="13"/>
        <w:spacing w:before="24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111B00B5">
      <w:pPr>
        <w:numPr>
          <w:ilvl w:val="0"/>
          <w:numId w:val="13"/>
        </w:numPr>
        <w:tabs>
          <w:tab w:val="left" w:pos="383"/>
        </w:tabs>
        <w:spacing w:before="0"/>
        <w:ind w:left="383" w:right="0" w:hanging="24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MongoDB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 to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all the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which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 in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borough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Bronx</w:t>
      </w:r>
    </w:p>
    <w:p w14:paraId="6D6BED6B">
      <w:pPr>
        <w:spacing w:after="0"/>
        <w:jc w:val="left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510AF584">
      <w:pPr>
        <w:spacing w:line="240" w:lineRule="auto"/>
        <w:ind w:left="174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748020" cy="3433445"/>
            <wp:effectExtent l="0" t="0" r="0" b="0"/>
            <wp:docPr id="291" name="Imag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 291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284" cy="343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B0E0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37D22F25">
      <w:pPr>
        <w:pStyle w:val="13"/>
        <w:spacing w:before="28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295738E7">
      <w:pPr>
        <w:numPr>
          <w:ilvl w:val="0"/>
          <w:numId w:val="13"/>
        </w:numPr>
        <w:tabs>
          <w:tab w:val="left" w:pos="443"/>
        </w:tabs>
        <w:spacing w:before="0"/>
        <w:ind w:left="443" w:right="0" w:hanging="24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MongoDB query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display the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first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5 restaurant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which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 in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borough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Bronx.</w:t>
      </w:r>
    </w:p>
    <w:p w14:paraId="1F032C28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1A901614">
      <w:pPr>
        <w:pStyle w:val="13"/>
        <w:spacing w:before="87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72928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215900</wp:posOffset>
            </wp:positionV>
            <wp:extent cx="5713095" cy="2347595"/>
            <wp:effectExtent l="0" t="0" r="0" b="0"/>
            <wp:wrapTopAndBottom/>
            <wp:docPr id="292" name="Imag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 292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936" cy="2347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A2577D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43EFF779">
      <w:pPr>
        <w:numPr>
          <w:ilvl w:val="0"/>
          <w:numId w:val="13"/>
        </w:numPr>
        <w:tabs>
          <w:tab w:val="left" w:pos="323"/>
        </w:tabs>
        <w:spacing w:before="81" w:line="228" w:lineRule="auto"/>
        <w:ind w:left="143" w:right="799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MongoDB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next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5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after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skipping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first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5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which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are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borough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Bronx.</w:t>
      </w:r>
    </w:p>
    <w:p w14:paraId="7FF6B697">
      <w:pPr>
        <w:pStyle w:val="13"/>
        <w:spacing w:before="1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73952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140335</wp:posOffset>
            </wp:positionV>
            <wp:extent cx="5735955" cy="4552315"/>
            <wp:effectExtent l="0" t="0" r="0" b="0"/>
            <wp:wrapTopAndBottom/>
            <wp:docPr id="293" name="Imag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Image 293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926" cy="4552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20F05D">
      <w:pPr>
        <w:pStyle w:val="13"/>
        <w:spacing w:before="44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4ACF99C2">
      <w:pPr>
        <w:numPr>
          <w:ilvl w:val="0"/>
          <w:numId w:val="13"/>
        </w:numPr>
        <w:tabs>
          <w:tab w:val="left" w:pos="398"/>
        </w:tabs>
        <w:spacing w:before="0"/>
        <w:ind w:left="398" w:right="0" w:hanging="24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MongoDB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 to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find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restaurants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who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achieved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 score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more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than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90.</w:t>
      </w:r>
    </w:p>
    <w:p w14:paraId="568EE77F">
      <w:pPr>
        <w:pStyle w:val="13"/>
        <w:spacing w:before="61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73952" behindDoc="1" locked="0" layoutInCell="1" allowOverlap="1">
            <wp:simplePos x="0" y="0"/>
            <wp:positionH relativeFrom="page">
              <wp:posOffset>577215</wp:posOffset>
            </wp:positionH>
            <wp:positionV relativeFrom="paragraph">
              <wp:posOffset>200025</wp:posOffset>
            </wp:positionV>
            <wp:extent cx="5754370" cy="2566035"/>
            <wp:effectExtent l="0" t="0" r="0" b="0"/>
            <wp:wrapTopAndBottom/>
            <wp:docPr id="294" name="Imag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 294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429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B9FA97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70DA5656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7329B1C2">
      <w:pPr>
        <w:pStyle w:val="13"/>
        <w:spacing w:before="28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5519ADB7">
      <w:pPr>
        <w:numPr>
          <w:ilvl w:val="0"/>
          <w:numId w:val="13"/>
        </w:numPr>
        <w:tabs>
          <w:tab w:val="left" w:pos="383"/>
        </w:tabs>
        <w:spacing w:before="1"/>
        <w:ind w:left="383" w:right="0" w:hanging="24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MongoDB query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 find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restaurants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that achieved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 score,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more than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80 but</w:t>
      </w:r>
      <w:r>
        <w:rPr>
          <w:rFonts w:hint="default" w:ascii="Times New Roman" w:hAnsi="Times New Roman" w:cs="Times New Roman"/>
          <w:spacing w:val="5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less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than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100.</w:t>
      </w:r>
    </w:p>
    <w:p w14:paraId="018A3333">
      <w:pPr>
        <w:spacing w:after="0"/>
        <w:jc w:val="left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63D02C75">
      <w:pPr>
        <w:spacing w:line="240" w:lineRule="auto"/>
        <w:ind w:left="174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770245" cy="3263900"/>
            <wp:effectExtent l="0" t="0" r="0" b="0"/>
            <wp:docPr id="295" name="Imag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Image 295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674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A3B4">
      <w:pPr>
        <w:pStyle w:val="13"/>
        <w:spacing w:before="8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29A442DA">
      <w:pPr>
        <w:numPr>
          <w:ilvl w:val="0"/>
          <w:numId w:val="13"/>
        </w:numPr>
        <w:tabs>
          <w:tab w:val="left" w:pos="533"/>
        </w:tabs>
        <w:spacing w:before="0"/>
        <w:ind w:left="533" w:right="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MongoDB query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find the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restaurants which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locate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 latitude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value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less than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-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95.754168.</w:t>
      </w:r>
    </w:p>
    <w:p w14:paraId="4A37A24A">
      <w:pPr>
        <w:pStyle w:val="13"/>
        <w:spacing w:before="49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74976" behindDoc="1" locked="0" layoutInCell="1" allowOverlap="1">
            <wp:simplePos x="0" y="0"/>
            <wp:positionH relativeFrom="page">
              <wp:posOffset>586740</wp:posOffset>
            </wp:positionH>
            <wp:positionV relativeFrom="paragraph">
              <wp:posOffset>191770</wp:posOffset>
            </wp:positionV>
            <wp:extent cx="5720715" cy="2408555"/>
            <wp:effectExtent l="0" t="0" r="0" b="0"/>
            <wp:wrapTopAndBottom/>
            <wp:docPr id="296" name="Imag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 296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904" cy="2408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361AF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3676CD19">
      <w:pPr>
        <w:numPr>
          <w:ilvl w:val="0"/>
          <w:numId w:val="13"/>
        </w:numPr>
        <w:tabs>
          <w:tab w:val="left" w:pos="524"/>
        </w:tabs>
        <w:spacing w:before="81" w:line="228" w:lineRule="auto"/>
        <w:ind w:left="158" w:right="1665" w:firstLine="15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MongoDB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that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prepare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cuisine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'American' and their grade score more than 70 and latitude less than -65.754168.</w:t>
      </w:r>
    </w:p>
    <w:p w14:paraId="0FB65725">
      <w:pPr>
        <w:pStyle w:val="13"/>
        <w:spacing w:before="53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74976" behindDoc="1" locked="0" layoutInCell="1" allowOverlap="1">
            <wp:simplePos x="0" y="0"/>
            <wp:positionH relativeFrom="page">
              <wp:posOffset>586740</wp:posOffset>
            </wp:positionH>
            <wp:positionV relativeFrom="paragraph">
              <wp:posOffset>194945</wp:posOffset>
            </wp:positionV>
            <wp:extent cx="5711825" cy="4210050"/>
            <wp:effectExtent l="0" t="0" r="0" b="0"/>
            <wp:wrapTopAndBottom/>
            <wp:docPr id="297" name="Imag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 297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602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62545A">
      <w:pPr>
        <w:pStyle w:val="13"/>
        <w:spacing w:before="74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7570365C">
      <w:pPr>
        <w:numPr>
          <w:ilvl w:val="0"/>
          <w:numId w:val="13"/>
        </w:numPr>
        <w:tabs>
          <w:tab w:val="left" w:pos="533"/>
        </w:tabs>
        <w:spacing w:before="0" w:line="228" w:lineRule="auto"/>
        <w:ind w:left="158" w:right="1429" w:firstLine="15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MongoDB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which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prepare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cuisine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'American' and achieved a score more than 70 and located in the longitude less than - 65.754168.</w:t>
      </w:r>
    </w:p>
    <w:p w14:paraId="64F9C9A6">
      <w:pPr>
        <w:pStyle w:val="13"/>
        <w:spacing w:before="52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76000" behindDoc="1" locked="0" layoutInCell="1" allowOverlap="1">
            <wp:simplePos x="0" y="0"/>
            <wp:positionH relativeFrom="page">
              <wp:posOffset>586105</wp:posOffset>
            </wp:positionH>
            <wp:positionV relativeFrom="paragraph">
              <wp:posOffset>194310</wp:posOffset>
            </wp:positionV>
            <wp:extent cx="5039360" cy="2533650"/>
            <wp:effectExtent l="0" t="0" r="0" b="0"/>
            <wp:wrapTopAndBottom/>
            <wp:docPr id="298" name="Imag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9148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E222E7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11691DC1">
      <w:pPr>
        <w:numPr>
          <w:ilvl w:val="0"/>
          <w:numId w:val="13"/>
        </w:numPr>
        <w:tabs>
          <w:tab w:val="left" w:pos="533"/>
        </w:tabs>
        <w:spacing w:before="81" w:line="228" w:lineRule="auto"/>
        <w:ind w:left="143" w:right="1169" w:firstLine="3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 a MongoDB query to find the restaurants which do not prepare any cuisine of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'American ' 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achieved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grade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point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'A'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belongs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borough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Brooklyn.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document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must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displayed according to the cuisine in descending order.</w:t>
      </w:r>
    </w:p>
    <w:p w14:paraId="42D73E57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1C181044">
      <w:pPr>
        <w:pStyle w:val="13"/>
        <w:spacing w:before="100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76000" behindDoc="1" locked="0" layoutInCell="1" allowOverlap="1">
            <wp:simplePos x="0" y="0"/>
            <wp:positionH relativeFrom="page">
              <wp:posOffset>586740</wp:posOffset>
            </wp:positionH>
            <wp:positionV relativeFrom="paragraph">
              <wp:posOffset>224790</wp:posOffset>
            </wp:positionV>
            <wp:extent cx="5685155" cy="4199890"/>
            <wp:effectExtent l="0" t="0" r="0" b="0"/>
            <wp:wrapTopAndBottom/>
            <wp:docPr id="299" name="Imag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Image 299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330" cy="4200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A1CB97">
      <w:pPr>
        <w:pStyle w:val="13"/>
        <w:spacing w:before="104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7F1E873F">
      <w:pPr>
        <w:numPr>
          <w:ilvl w:val="0"/>
          <w:numId w:val="13"/>
        </w:numPr>
        <w:tabs>
          <w:tab w:val="left" w:pos="503"/>
        </w:tabs>
        <w:spacing w:before="1" w:line="228" w:lineRule="auto"/>
        <w:ind w:left="143" w:right="1172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527685</wp:posOffset>
            </wp:positionV>
            <wp:extent cx="5753100" cy="2152650"/>
            <wp:effectExtent l="0" t="0" r="0" b="0"/>
            <wp:wrapNone/>
            <wp:docPr id="300" name="Imag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 300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152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MongoDB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Id,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borough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cuisine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those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restaurants which contain 'Wil' as first three letters for its name</w:t>
      </w:r>
    </w:p>
    <w:p w14:paraId="21444A3A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4F750497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386D3436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20F8F4E3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39D8998D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2AB9EFCE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335D5210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6B5436EF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46550BC6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7285E873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0D64C0C5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393B8CB7">
      <w:pPr>
        <w:pStyle w:val="13"/>
        <w:spacing w:before="171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1993D467">
      <w:pPr>
        <w:pStyle w:val="15"/>
        <w:numPr>
          <w:ilvl w:val="0"/>
          <w:numId w:val="13"/>
        </w:numPr>
        <w:tabs>
          <w:tab w:val="left" w:pos="9683"/>
        </w:tabs>
        <w:spacing w:before="0" w:after="0" w:line="228" w:lineRule="auto"/>
        <w:ind w:left="143" w:right="770" w:firstLine="918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a </w:t>
      </w:r>
      <w:r>
        <w:rPr>
          <w:rFonts w:hint="default" w:ascii="Times New Roman" w:hAnsi="Times New Roman" w:cs="Times New Roman"/>
          <w:sz w:val="24"/>
          <w:szCs w:val="24"/>
        </w:rPr>
        <w:t>MongoDB query to find the restaurant Id, name, borough and cuisine for those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restaurants which contain 'ces' as last three letters for its name.</w:t>
      </w:r>
    </w:p>
    <w:p w14:paraId="15D20DF6">
      <w:pPr>
        <w:spacing w:line="240" w:lineRule="auto"/>
        <w:ind w:left="204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671820" cy="5058410"/>
            <wp:effectExtent l="0" t="0" r="0" b="0"/>
            <wp:docPr id="301" name="Imag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 301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199" cy="50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1EA0">
      <w:pPr>
        <w:spacing w:after="0" w:line="240" w:lineRule="auto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12CAA62B">
      <w:pPr>
        <w:numPr>
          <w:ilvl w:val="0"/>
          <w:numId w:val="13"/>
        </w:numPr>
        <w:tabs>
          <w:tab w:val="left" w:pos="503"/>
        </w:tabs>
        <w:spacing w:before="79" w:line="230" w:lineRule="auto"/>
        <w:ind w:left="143" w:right="1172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MongoDB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Id,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borough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cuisine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those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restaurants which contain 'Reg' as three letters somewhere in its name.</w:t>
      </w:r>
    </w:p>
    <w:p w14:paraId="57326E51">
      <w:pPr>
        <w:pStyle w:val="13"/>
        <w:spacing w:before="51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77024" behindDoc="1" locked="0" layoutInCell="1" allowOverlap="1">
            <wp:simplePos x="0" y="0"/>
            <wp:positionH relativeFrom="page">
              <wp:posOffset>586740</wp:posOffset>
            </wp:positionH>
            <wp:positionV relativeFrom="paragraph">
              <wp:posOffset>193675</wp:posOffset>
            </wp:positionV>
            <wp:extent cx="5806440" cy="4006850"/>
            <wp:effectExtent l="0" t="0" r="0" b="0"/>
            <wp:wrapTopAndBottom/>
            <wp:docPr id="302" name="Imag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 302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525" cy="4006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BC6F6">
      <w:pPr>
        <w:pStyle w:val="13"/>
        <w:spacing w:before="95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091E3195">
      <w:pPr>
        <w:numPr>
          <w:ilvl w:val="0"/>
          <w:numId w:val="13"/>
        </w:numPr>
        <w:tabs>
          <w:tab w:val="left" w:pos="533"/>
        </w:tabs>
        <w:spacing w:before="0" w:line="228" w:lineRule="auto"/>
        <w:ind w:left="143" w:right="1237" w:firstLine="30"/>
        <w:jc w:val="left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MongoDB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which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belong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borough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Bronx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prepared either American or Chinese dish.</w:t>
      </w: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78048" behindDoc="1" locked="0" layoutInCell="1" allowOverlap="1">
            <wp:simplePos x="0" y="0"/>
            <wp:positionH relativeFrom="page">
              <wp:posOffset>586740</wp:posOffset>
            </wp:positionH>
            <wp:positionV relativeFrom="paragraph">
              <wp:posOffset>194945</wp:posOffset>
            </wp:positionV>
            <wp:extent cx="5672455" cy="2812415"/>
            <wp:effectExtent l="0" t="0" r="0" b="0"/>
            <wp:wrapTopAndBottom/>
            <wp:docPr id="303" name="Imag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age 303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466" cy="2812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EF03CA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1F4139E5">
      <w:pPr>
        <w:numPr>
          <w:ilvl w:val="0"/>
          <w:numId w:val="13"/>
        </w:numPr>
        <w:tabs>
          <w:tab w:val="left" w:pos="533"/>
        </w:tabs>
        <w:spacing w:before="84" w:line="228" w:lineRule="auto"/>
        <w:ind w:left="143" w:right="1142" w:firstLine="3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MongoDB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Id,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borough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cuisine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those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restaurants which belong to the borough Staten Island or Queens or Bronxor Brooklyn.</w:t>
      </w:r>
    </w:p>
    <w:p w14:paraId="58076E60">
      <w:pPr>
        <w:pStyle w:val="13"/>
        <w:spacing w:before="1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78048" behindDoc="1" locked="0" layoutInCell="1" allowOverlap="1">
            <wp:simplePos x="0" y="0"/>
            <wp:positionH relativeFrom="page">
              <wp:posOffset>586740</wp:posOffset>
            </wp:positionH>
            <wp:positionV relativeFrom="paragraph">
              <wp:posOffset>140335</wp:posOffset>
            </wp:positionV>
            <wp:extent cx="5702935" cy="1717675"/>
            <wp:effectExtent l="0" t="0" r="0" b="0"/>
            <wp:wrapTopAndBottom/>
            <wp:docPr id="304" name="Imag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 304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018" cy="1717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4152EA">
      <w:pPr>
        <w:pStyle w:val="13"/>
        <w:spacing w:before="68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03529139">
      <w:pPr>
        <w:numPr>
          <w:ilvl w:val="0"/>
          <w:numId w:val="13"/>
        </w:numPr>
        <w:tabs>
          <w:tab w:val="left" w:pos="533"/>
        </w:tabs>
        <w:spacing w:before="0" w:line="230" w:lineRule="auto"/>
        <w:ind w:left="143" w:right="1142" w:firstLine="3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MongoDB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Id,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borough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cuisine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those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restaurants which are not belonging to the borough Staten Island or Queens or Bronxor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Brooklyn.</w:t>
      </w:r>
    </w:p>
    <w:p w14:paraId="7EAEFC38">
      <w:pPr>
        <w:pStyle w:val="13"/>
        <w:spacing w:before="51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79072" behindDoc="1" locked="0" layoutInCell="1" allowOverlap="1">
            <wp:simplePos x="0" y="0"/>
            <wp:positionH relativeFrom="page">
              <wp:posOffset>586740</wp:posOffset>
            </wp:positionH>
            <wp:positionV relativeFrom="paragraph">
              <wp:posOffset>193675</wp:posOffset>
            </wp:positionV>
            <wp:extent cx="5648960" cy="1964690"/>
            <wp:effectExtent l="0" t="0" r="0" b="0"/>
            <wp:wrapTopAndBottom/>
            <wp:docPr id="305" name="Image 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age 305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202" cy="1964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023A23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0700CFD8">
      <w:pPr>
        <w:numPr>
          <w:ilvl w:val="0"/>
          <w:numId w:val="13"/>
        </w:numPr>
        <w:tabs>
          <w:tab w:val="left" w:pos="503"/>
        </w:tabs>
        <w:spacing w:before="81" w:line="228" w:lineRule="auto"/>
        <w:ind w:left="143" w:right="1172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MongoDB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Id,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borough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cuisine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those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restaurants which achieved a score which is not more than 10.</w:t>
      </w:r>
    </w:p>
    <w:p w14:paraId="503A8024">
      <w:pPr>
        <w:pStyle w:val="13"/>
        <w:spacing w:before="53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79072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194945</wp:posOffset>
            </wp:positionV>
            <wp:extent cx="5740400" cy="3648710"/>
            <wp:effectExtent l="0" t="0" r="0" b="0"/>
            <wp:wrapTopAndBottom/>
            <wp:docPr id="306" name="Imag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 306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709" cy="3648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AB9E2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743C7F84">
      <w:pPr>
        <w:pStyle w:val="13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2958C427">
      <w:pPr>
        <w:pStyle w:val="13"/>
        <w:spacing w:before="40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4FFCC37E">
      <w:pPr>
        <w:numPr>
          <w:ilvl w:val="0"/>
          <w:numId w:val="13"/>
        </w:numPr>
        <w:tabs>
          <w:tab w:val="left" w:pos="503"/>
        </w:tabs>
        <w:spacing w:before="0" w:line="228" w:lineRule="auto"/>
        <w:ind w:left="143" w:right="1172" w:firstLine="0"/>
        <w:jc w:val="left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MongoDB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Id,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borough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cuisine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those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restaurants which prepared dish except 'American' and 'Chinees' or restaurant's name begins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with letter 'Wil'.</w:t>
      </w: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80096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194310</wp:posOffset>
            </wp:positionV>
            <wp:extent cx="5677535" cy="2418080"/>
            <wp:effectExtent l="0" t="0" r="0" b="0"/>
            <wp:wrapTopAndBottom/>
            <wp:docPr id="307" name="Image 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Image 307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342" cy="241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10B19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610BE854">
      <w:pPr>
        <w:numPr>
          <w:ilvl w:val="0"/>
          <w:numId w:val="13"/>
        </w:numPr>
        <w:tabs>
          <w:tab w:val="left" w:pos="503"/>
        </w:tabs>
        <w:spacing w:before="81" w:line="228" w:lineRule="auto"/>
        <w:ind w:left="143" w:right="1002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 a MongoDB query to find the restaurant Id, name, and grades for those restaurants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which achieved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grade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"A"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scored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11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ISODate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"2014-08-11T00:00:00Z"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among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many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survey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dates</w:t>
      </w:r>
    </w:p>
    <w:p w14:paraId="2F76713F">
      <w:pPr>
        <w:pStyle w:val="13"/>
        <w:spacing w:before="53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80096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194945</wp:posOffset>
            </wp:positionV>
            <wp:extent cx="5733415" cy="1859915"/>
            <wp:effectExtent l="0" t="0" r="0" b="0"/>
            <wp:wrapTopAndBottom/>
            <wp:docPr id="308" name="Imag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332" cy="1860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BCB2A">
      <w:pPr>
        <w:pStyle w:val="13"/>
        <w:spacing w:before="54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20854595">
      <w:pPr>
        <w:numPr>
          <w:ilvl w:val="0"/>
          <w:numId w:val="13"/>
        </w:numPr>
        <w:tabs>
          <w:tab w:val="left" w:pos="503"/>
        </w:tabs>
        <w:spacing w:before="1" w:line="228" w:lineRule="auto"/>
        <w:ind w:left="143" w:right="726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MongoDB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Id,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grades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those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restaurants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2nd element of grades array contains a grade of "A" and score 9 on an ISODate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"2014-08-11T00:00:00Z".</w:t>
      </w:r>
    </w:p>
    <w:p w14:paraId="2DA257D1">
      <w:pPr>
        <w:pStyle w:val="13"/>
        <w:spacing w:before="52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81120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194310</wp:posOffset>
            </wp:positionV>
            <wp:extent cx="5664200" cy="1611630"/>
            <wp:effectExtent l="0" t="0" r="0" b="0"/>
            <wp:wrapTopAndBottom/>
            <wp:docPr id="309" name="Imag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266" cy="1611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CB089E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653614D6">
      <w:pPr>
        <w:numPr>
          <w:ilvl w:val="0"/>
          <w:numId w:val="13"/>
        </w:numPr>
        <w:tabs>
          <w:tab w:val="left" w:pos="503"/>
        </w:tabs>
        <w:spacing w:before="81" w:line="228" w:lineRule="auto"/>
        <w:ind w:left="143" w:right="96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MongoDB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Id,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address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geographical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location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those restaurants where 2nd element of coord array contains a value which is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more than 42 and upto 52</w:t>
      </w:r>
    </w:p>
    <w:p w14:paraId="40E64A43">
      <w:pPr>
        <w:pStyle w:val="13"/>
        <w:spacing w:before="53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81120" behindDoc="1" locked="0" layoutInCell="1" allowOverlap="1">
            <wp:simplePos x="0" y="0"/>
            <wp:positionH relativeFrom="page">
              <wp:posOffset>567055</wp:posOffset>
            </wp:positionH>
            <wp:positionV relativeFrom="paragraph">
              <wp:posOffset>194945</wp:posOffset>
            </wp:positionV>
            <wp:extent cx="5052695" cy="3996690"/>
            <wp:effectExtent l="0" t="0" r="0" b="0"/>
            <wp:wrapTopAndBottom/>
            <wp:docPr id="310" name="Imag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2717" cy="3996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F1980B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67D5B5FD">
      <w:pPr>
        <w:numPr>
          <w:ilvl w:val="0"/>
          <w:numId w:val="13"/>
        </w:numPr>
        <w:tabs>
          <w:tab w:val="left" w:pos="503"/>
        </w:tabs>
        <w:spacing w:before="90" w:line="228" w:lineRule="auto"/>
        <w:ind w:left="143" w:right="96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MongoDB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arrange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ascending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order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along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with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all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columns.</w:t>
      </w:r>
    </w:p>
    <w:p w14:paraId="0B9DFA25">
      <w:pPr>
        <w:pStyle w:val="13"/>
        <w:spacing w:before="53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82144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194945</wp:posOffset>
            </wp:positionV>
            <wp:extent cx="5770880" cy="3360420"/>
            <wp:effectExtent l="0" t="0" r="0" b="0"/>
            <wp:wrapTopAndBottom/>
            <wp:docPr id="311" name="Imag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 311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811" cy="33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F1617C">
      <w:pPr>
        <w:pStyle w:val="13"/>
        <w:spacing w:before="17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45C6341E">
      <w:pPr>
        <w:numPr>
          <w:ilvl w:val="0"/>
          <w:numId w:val="13"/>
        </w:numPr>
        <w:tabs>
          <w:tab w:val="left" w:pos="503"/>
        </w:tabs>
        <w:spacing w:before="0" w:line="228" w:lineRule="auto"/>
        <w:ind w:left="143" w:right="1406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MongoDB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arrange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descending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along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with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all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columns.</w:t>
      </w:r>
    </w:p>
    <w:p w14:paraId="4E869B12">
      <w:pPr>
        <w:pStyle w:val="13"/>
        <w:spacing w:before="53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82144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194945</wp:posOffset>
            </wp:positionV>
            <wp:extent cx="5672455" cy="3039110"/>
            <wp:effectExtent l="0" t="0" r="0" b="0"/>
            <wp:wrapTopAndBottom/>
            <wp:docPr id="312" name="Imag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 312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257" cy="3039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3122A9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520757B5">
      <w:pPr>
        <w:numPr>
          <w:ilvl w:val="0"/>
          <w:numId w:val="13"/>
        </w:numPr>
        <w:tabs>
          <w:tab w:val="left" w:pos="503"/>
        </w:tabs>
        <w:spacing w:before="81" w:line="228" w:lineRule="auto"/>
        <w:ind w:left="143" w:right="1213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MongoDB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arranged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cuisine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ascending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order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that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same cuisine borough should be in descending order.</w:t>
      </w:r>
    </w:p>
    <w:p w14:paraId="1C2F3DCA">
      <w:pPr>
        <w:pStyle w:val="13"/>
        <w:spacing w:before="53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83168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194945</wp:posOffset>
            </wp:positionV>
            <wp:extent cx="5661025" cy="3918585"/>
            <wp:effectExtent l="0" t="0" r="0" b="0"/>
            <wp:wrapTopAndBottom/>
            <wp:docPr id="313" name="Image 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225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FEFDAF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7CCB57C6">
      <w:pPr>
        <w:numPr>
          <w:ilvl w:val="0"/>
          <w:numId w:val="13"/>
        </w:numPr>
        <w:tabs>
          <w:tab w:val="left" w:pos="503"/>
        </w:tabs>
        <w:spacing w:before="61"/>
        <w:ind w:left="503" w:right="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MongoDB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 to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know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whether all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addresses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contains the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street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or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not.</w:t>
      </w:r>
    </w:p>
    <w:p w14:paraId="5D252206">
      <w:pPr>
        <w:pStyle w:val="13"/>
        <w:spacing w:before="60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83168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199390</wp:posOffset>
            </wp:positionV>
            <wp:extent cx="5676265" cy="4250055"/>
            <wp:effectExtent l="0" t="0" r="0" b="0"/>
            <wp:wrapTopAndBottom/>
            <wp:docPr id="314" name="Image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 314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438" cy="425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0E0C04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0A64CA9C">
      <w:pPr>
        <w:numPr>
          <w:ilvl w:val="0"/>
          <w:numId w:val="13"/>
        </w:numPr>
        <w:tabs>
          <w:tab w:val="left" w:pos="563"/>
        </w:tabs>
        <w:spacing w:before="61"/>
        <w:ind w:left="143" w:right="739" w:firstLine="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MongoDB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which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will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all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documents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collection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coord field value is Double.</w:t>
      </w:r>
    </w:p>
    <w:p w14:paraId="4256874D">
      <w:pPr>
        <w:pStyle w:val="13"/>
        <w:spacing w:before="60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84192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199390</wp:posOffset>
            </wp:positionV>
            <wp:extent cx="5711190" cy="3810635"/>
            <wp:effectExtent l="0" t="0" r="0" b="0"/>
            <wp:wrapTopAndBottom/>
            <wp:docPr id="315" name="Imag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315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963" cy="3810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A4156">
      <w:pPr>
        <w:pStyle w:val="13"/>
        <w:spacing w:before="76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79C8DE13">
      <w:pPr>
        <w:numPr>
          <w:ilvl w:val="0"/>
          <w:numId w:val="13"/>
        </w:numPr>
        <w:tabs>
          <w:tab w:val="left" w:pos="518"/>
        </w:tabs>
        <w:spacing w:before="0" w:line="228" w:lineRule="auto"/>
        <w:ind w:left="143" w:right="1138" w:firstLine="15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MongoDB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which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will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Id,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grades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those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restaurants which returns 0 as a remainder after dividing the score by 7.</w:t>
      </w:r>
    </w:p>
    <w:p w14:paraId="01435618">
      <w:pPr>
        <w:pStyle w:val="13"/>
        <w:spacing w:before="52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84192" behindDoc="1" locked="0" layoutInCell="1" allowOverlap="1">
            <wp:simplePos x="0" y="0"/>
            <wp:positionH relativeFrom="page">
              <wp:posOffset>577215</wp:posOffset>
            </wp:positionH>
            <wp:positionV relativeFrom="paragraph">
              <wp:posOffset>193675</wp:posOffset>
            </wp:positionV>
            <wp:extent cx="5706110" cy="2905125"/>
            <wp:effectExtent l="0" t="0" r="0" b="0"/>
            <wp:wrapTopAndBottom/>
            <wp:docPr id="316" name="Image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379" cy="290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DAA2FB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3972CACF">
      <w:pPr>
        <w:numPr>
          <w:ilvl w:val="0"/>
          <w:numId w:val="13"/>
        </w:numPr>
        <w:tabs>
          <w:tab w:val="left" w:pos="518"/>
        </w:tabs>
        <w:spacing w:before="90" w:line="228" w:lineRule="auto"/>
        <w:ind w:left="143" w:right="931" w:firstLine="15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MongoDB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borough,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longitude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attitude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cuisine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 those restaurants which contains 'mon' as three letters somewhere in its name.</w:t>
      </w:r>
    </w:p>
    <w:p w14:paraId="48C6FF31">
      <w:pPr>
        <w:pStyle w:val="13"/>
        <w:spacing w:before="53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85216" behindDoc="1" locked="0" layoutInCell="1" allowOverlap="1">
            <wp:simplePos x="0" y="0"/>
            <wp:positionH relativeFrom="page">
              <wp:posOffset>577215</wp:posOffset>
            </wp:positionH>
            <wp:positionV relativeFrom="paragraph">
              <wp:posOffset>194945</wp:posOffset>
            </wp:positionV>
            <wp:extent cx="5709285" cy="3420110"/>
            <wp:effectExtent l="0" t="0" r="0" b="0"/>
            <wp:wrapTopAndBottom/>
            <wp:docPr id="317" name="Imag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259" cy="341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AF7EAA">
      <w:pPr>
        <w:pStyle w:val="13"/>
        <w:spacing w:before="75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4AD40904">
      <w:pPr>
        <w:numPr>
          <w:ilvl w:val="0"/>
          <w:numId w:val="13"/>
        </w:numPr>
        <w:tabs>
          <w:tab w:val="left" w:pos="518"/>
        </w:tabs>
        <w:spacing w:before="0" w:line="228" w:lineRule="auto"/>
        <w:ind w:left="143" w:right="931" w:firstLine="15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MongoDB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restaurant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borough,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longitude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latitude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cuisine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 those restaurants which contain 'Mad' as first three letters of its name.</w:t>
      </w:r>
    </w:p>
    <w:p w14:paraId="00F48FEA">
      <w:pPr>
        <w:pStyle w:val="13"/>
        <w:spacing w:before="52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drawing>
          <wp:anchor distT="0" distB="0" distL="0" distR="0" simplePos="0" relativeHeight="251785216" behindDoc="1" locked="0" layoutInCell="1" allowOverlap="1">
            <wp:simplePos x="0" y="0"/>
            <wp:positionH relativeFrom="page">
              <wp:posOffset>577215</wp:posOffset>
            </wp:positionH>
            <wp:positionV relativeFrom="paragraph">
              <wp:posOffset>194310</wp:posOffset>
            </wp:positionV>
            <wp:extent cx="5700395" cy="3566160"/>
            <wp:effectExtent l="0" t="0" r="0" b="0"/>
            <wp:wrapTopAndBottom/>
            <wp:docPr id="318" name="Imag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16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EE1ED9">
      <w:pPr>
        <w:pStyle w:val="13"/>
        <w:spacing w:after="0"/>
        <w:rPr>
          <w:rFonts w:hint="default" w:ascii="Times New Roman" w:hAnsi="Times New Roman" w:cs="Times New Roman"/>
          <w:b w:val="0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290794B3">
      <w:pPr>
        <w:pStyle w:val="13"/>
        <w:spacing w:before="64"/>
        <w:rPr>
          <w:rFonts w:hint="default" w:ascii="Times New Roman" w:hAnsi="Times New Roman" w:cs="Times New Roman"/>
          <w:b/>
          <w:bCs w:val="0"/>
          <w:sz w:val="32"/>
          <w:szCs w:val="32"/>
        </w:rPr>
      </w:pPr>
    </w:p>
    <w:p w14:paraId="2F447769">
      <w:pPr>
        <w:pStyle w:val="5"/>
        <w:rPr>
          <w:rFonts w:hint="default" w:ascii="Times New Roman" w:hAnsi="Times New Roman" w:cs="Times New Roman"/>
          <w:b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/>
          <w:bCs w:val="0"/>
          <w:sz w:val="32"/>
          <w:szCs w:val="32"/>
        </w:rPr>
        <w:t>ASSIGNMENT</w:t>
      </w:r>
      <w:r>
        <w:rPr>
          <w:rFonts w:hint="default" w:ascii="Times New Roman" w:hAnsi="Times New Roman" w:cs="Times New Roman"/>
          <w:b/>
          <w:bCs w:val="0"/>
          <w:spacing w:val="-9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32"/>
          <w:szCs w:val="32"/>
        </w:rPr>
        <w:t>10</w:t>
      </w:r>
      <w:r>
        <w:rPr>
          <w:rFonts w:hint="default" w:ascii="Times New Roman" w:hAnsi="Times New Roman" w:cs="Times New Roman"/>
          <w:b/>
          <w:bCs w:val="0"/>
          <w:spacing w:val="-7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32"/>
          <w:szCs w:val="32"/>
        </w:rPr>
        <w:t>(day</w:t>
      </w:r>
      <w:r>
        <w:rPr>
          <w:rFonts w:hint="default" w:ascii="Times New Roman" w:hAnsi="Times New Roman" w:cs="Times New Roman"/>
          <w:b/>
          <w:bCs w:val="0"/>
          <w:spacing w:val="-7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b/>
          <w:bCs w:val="0"/>
          <w:spacing w:val="-5"/>
          <w:sz w:val="32"/>
          <w:szCs w:val="32"/>
        </w:rPr>
        <w:t>12)</w:t>
      </w:r>
    </w:p>
    <w:p w14:paraId="177B70D4">
      <w:pPr>
        <w:pStyle w:val="13"/>
        <w:pBdr>
          <w:bottom w:val="single" w:color="auto" w:sz="4" w:space="0"/>
        </w:pBdr>
        <w:spacing w:before="375"/>
        <w:rPr>
          <w:rFonts w:hint="default" w:ascii="Times New Roman" w:hAnsi="Times New Roman" w:cs="Times New Roman"/>
          <w:sz w:val="24"/>
          <w:szCs w:val="24"/>
        </w:rPr>
      </w:pPr>
    </w:p>
    <w:p w14:paraId="00F2746A">
      <w:pPr>
        <w:pStyle w:val="13"/>
        <w:spacing w:before="375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50E16684">
      <w:pPr>
        <w:pStyle w:val="15"/>
        <w:numPr>
          <w:ilvl w:val="0"/>
          <w:numId w:val="14"/>
        </w:numPr>
        <w:tabs>
          <w:tab w:val="left" w:pos="361"/>
        </w:tabs>
        <w:spacing w:before="0" w:after="0" w:line="276" w:lineRule="auto"/>
        <w:ind w:left="143" w:right="898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Employee’s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desg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‘CLERK’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now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called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(AO)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Administrative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Officers.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Update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 collection for this.</w:t>
      </w:r>
    </w:p>
    <w:p w14:paraId="00F9ED3B">
      <w:pPr>
        <w:spacing w:before="80"/>
        <w:ind w:left="143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Provided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screenshot:</w:t>
      </w:r>
    </w:p>
    <w:p w14:paraId="4B39F83E">
      <w:pPr>
        <w:pStyle w:val="13"/>
        <w:spacing w:before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862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167005</wp:posOffset>
            </wp:positionV>
            <wp:extent cx="5852160" cy="5898515"/>
            <wp:effectExtent l="0" t="0" r="0" b="0"/>
            <wp:wrapTopAndBottom/>
            <wp:docPr id="319" name="Imag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 319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1847" cy="5898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CA984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1596F2E0">
      <w:pPr>
        <w:pStyle w:val="15"/>
        <w:numPr>
          <w:ilvl w:val="0"/>
          <w:numId w:val="14"/>
        </w:numPr>
        <w:tabs>
          <w:tab w:val="left" w:pos="361"/>
        </w:tabs>
        <w:spacing w:before="41" w:after="0" w:line="240" w:lineRule="auto"/>
        <w:ind w:left="361" w:right="0" w:hanging="21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Change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number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hours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project-1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5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designation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analyst.</w:t>
      </w:r>
    </w:p>
    <w:p w14:paraId="08AEBB55">
      <w:pPr>
        <w:spacing w:before="120"/>
        <w:ind w:left="143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Provided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screenshot:</w:t>
      </w:r>
    </w:p>
    <w:p w14:paraId="70FBC221">
      <w:pPr>
        <w:pStyle w:val="13"/>
        <w:spacing w:before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862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166370</wp:posOffset>
            </wp:positionV>
            <wp:extent cx="5941060" cy="6388735"/>
            <wp:effectExtent l="0" t="0" r="0" b="0"/>
            <wp:wrapTopAndBottom/>
            <wp:docPr id="320" name="Image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119" cy="6388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36AF3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127FB067">
      <w:pPr>
        <w:pStyle w:val="13"/>
        <w:spacing w:before="42"/>
        <w:rPr>
          <w:rFonts w:hint="default" w:ascii="Times New Roman" w:hAnsi="Times New Roman" w:cs="Times New Roman"/>
          <w:sz w:val="24"/>
          <w:szCs w:val="24"/>
        </w:rPr>
      </w:pPr>
    </w:p>
    <w:p w14:paraId="2DA62B1B">
      <w:pPr>
        <w:pStyle w:val="15"/>
        <w:numPr>
          <w:ilvl w:val="0"/>
          <w:numId w:val="14"/>
        </w:numPr>
        <w:tabs>
          <w:tab w:val="left" w:pos="361"/>
        </w:tabs>
        <w:spacing w:before="0" w:after="0" w:line="240" w:lineRule="auto"/>
        <w:ind w:left="361" w:right="0" w:hanging="21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Add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2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projects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project-3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project-4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starts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”Deep”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2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hrs.</w:t>
      </w:r>
    </w:p>
    <w:p w14:paraId="38C12EF4">
      <w:pPr>
        <w:spacing w:before="120"/>
        <w:ind w:left="143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Provided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screenshot:</w:t>
      </w:r>
    </w:p>
    <w:p w14:paraId="068D2ED3">
      <w:pPr>
        <w:pStyle w:val="13"/>
        <w:spacing w:before="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87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165735</wp:posOffset>
            </wp:positionV>
            <wp:extent cx="5942330" cy="6047105"/>
            <wp:effectExtent l="0" t="0" r="0" b="0"/>
            <wp:wrapTopAndBottom/>
            <wp:docPr id="321" name="Imag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Image 321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476" cy="6047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922FD0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247F20C3">
      <w:pPr>
        <w:pStyle w:val="13"/>
        <w:spacing w:before="42"/>
        <w:rPr>
          <w:rFonts w:hint="default" w:ascii="Times New Roman" w:hAnsi="Times New Roman" w:cs="Times New Roman"/>
          <w:sz w:val="24"/>
          <w:szCs w:val="24"/>
        </w:rPr>
      </w:pPr>
    </w:p>
    <w:p w14:paraId="61CE0841">
      <w:pPr>
        <w:pStyle w:val="15"/>
        <w:numPr>
          <w:ilvl w:val="0"/>
          <w:numId w:val="14"/>
        </w:numPr>
        <w:tabs>
          <w:tab w:val="left" w:pos="361"/>
        </w:tabs>
        <w:spacing w:before="0" w:after="0" w:line="240" w:lineRule="auto"/>
        <w:ind w:left="361" w:right="0" w:hanging="21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Add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bonus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2000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&gt;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50000.</w:t>
      </w:r>
    </w:p>
    <w:p w14:paraId="3A113EDF">
      <w:pPr>
        <w:spacing w:before="120"/>
        <w:ind w:left="143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Provided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screenshot:</w:t>
      </w:r>
    </w:p>
    <w:p w14:paraId="3B56BF53">
      <w:pPr>
        <w:pStyle w:val="13"/>
        <w:spacing w:before="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87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165735</wp:posOffset>
            </wp:positionV>
            <wp:extent cx="5939790" cy="6120130"/>
            <wp:effectExtent l="0" t="0" r="0" b="0"/>
            <wp:wrapTopAndBottom/>
            <wp:docPr id="322" name="Imag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 322"/>
                    <pic:cNvPicPr/>
                  </pic:nvPicPr>
                  <pic:blipFill>
                    <a:blip r:embed="rId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532" cy="6120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56EFF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62AD5972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E245AC4">
      <w:pPr>
        <w:pStyle w:val="13"/>
        <w:spacing w:before="242"/>
        <w:rPr>
          <w:rFonts w:hint="default" w:ascii="Times New Roman" w:hAnsi="Times New Roman" w:cs="Times New Roman"/>
          <w:sz w:val="24"/>
          <w:szCs w:val="24"/>
        </w:rPr>
      </w:pPr>
    </w:p>
    <w:p w14:paraId="02FAF6BB">
      <w:pPr>
        <w:pStyle w:val="15"/>
        <w:numPr>
          <w:ilvl w:val="0"/>
          <w:numId w:val="14"/>
        </w:numPr>
        <w:tabs>
          <w:tab w:val="left" w:pos="361"/>
        </w:tabs>
        <w:spacing w:before="0" w:after="0" w:line="240" w:lineRule="auto"/>
        <w:ind w:left="361" w:right="0" w:hanging="21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Add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bonus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1500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if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&lt;50000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&gt;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30000.</w:t>
      </w:r>
    </w:p>
    <w:p w14:paraId="5DC9C182">
      <w:pPr>
        <w:spacing w:before="120"/>
        <w:ind w:left="143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Provided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screenshot:</w:t>
      </w:r>
    </w:p>
    <w:p w14:paraId="2E9E8747">
      <w:pPr>
        <w:pStyle w:val="13"/>
        <w:spacing w:before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88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166370</wp:posOffset>
            </wp:positionV>
            <wp:extent cx="5942330" cy="6199505"/>
            <wp:effectExtent l="0" t="0" r="0" b="0"/>
            <wp:wrapTopAndBottom/>
            <wp:docPr id="323" name="Imag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Image 323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04" cy="619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13902B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38C906BC">
      <w:pPr>
        <w:spacing w:line="240" w:lineRule="auto"/>
        <w:ind w:left="720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852160" cy="4548505"/>
            <wp:effectExtent l="0" t="0" r="0" b="0"/>
            <wp:docPr id="324" name="Image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 324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78" cy="454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82C3">
      <w:pPr>
        <w:spacing w:after="0" w:line="240" w:lineRule="auto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6657246C">
      <w:pPr>
        <w:pStyle w:val="15"/>
        <w:numPr>
          <w:ilvl w:val="0"/>
          <w:numId w:val="14"/>
        </w:numPr>
        <w:tabs>
          <w:tab w:val="left" w:pos="361"/>
        </w:tabs>
        <w:spacing w:before="41" w:after="0" w:line="240" w:lineRule="auto"/>
        <w:ind w:left="361" w:right="0" w:hanging="21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Increment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bonus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1000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if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&lt;=30000.</w:t>
      </w:r>
    </w:p>
    <w:p w14:paraId="71993BC9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88288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93345</wp:posOffset>
            </wp:positionV>
            <wp:extent cx="5950585" cy="1554480"/>
            <wp:effectExtent l="0" t="0" r="0" b="0"/>
            <wp:wrapTopAndBottom/>
            <wp:docPr id="325" name="Imag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Image 325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892" cy="1554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FF7AD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7A0868CA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00A38D18">
      <w:pPr>
        <w:pStyle w:val="13"/>
        <w:spacing w:before="7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89312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217170</wp:posOffset>
            </wp:positionV>
            <wp:extent cx="5890895" cy="4578350"/>
            <wp:effectExtent l="0" t="0" r="0" b="0"/>
            <wp:wrapTopAndBottom/>
            <wp:docPr id="326" name="Imag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 326"/>
                    <pic:cNvPicPr/>
                  </pic:nvPicPr>
                  <pic:blipFill>
                    <a:blip r:embed="rId3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903" cy="4578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10891A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59429588">
      <w:pPr>
        <w:pStyle w:val="15"/>
        <w:numPr>
          <w:ilvl w:val="0"/>
          <w:numId w:val="14"/>
        </w:numPr>
        <w:tabs>
          <w:tab w:val="left" w:pos="361"/>
        </w:tabs>
        <w:spacing w:before="41" w:after="0" w:line="276" w:lineRule="auto"/>
        <w:ind w:left="143" w:right="587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Change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manager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Tushar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manager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currently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“satish”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manager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number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to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3333.</w:t>
      </w:r>
    </w:p>
    <w:p w14:paraId="36911DE9">
      <w:pPr>
        <w:spacing w:before="80"/>
        <w:ind w:left="143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Provided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screenshot:</w:t>
      </w:r>
    </w:p>
    <w:p w14:paraId="0B5C8C4B">
      <w:pPr>
        <w:pStyle w:val="13"/>
        <w:spacing w:before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89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166370</wp:posOffset>
            </wp:positionV>
            <wp:extent cx="5939790" cy="5730240"/>
            <wp:effectExtent l="0" t="0" r="0" b="0"/>
            <wp:wrapTopAndBottom/>
            <wp:docPr id="327" name="Image 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Image 327"/>
                    <pic:cNvPicPr/>
                  </pic:nvPicPr>
                  <pic:blipFill>
                    <a:blip r:embed="rId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650" cy="573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6A784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5AEFA15A">
      <w:pPr>
        <w:pStyle w:val="15"/>
        <w:numPr>
          <w:ilvl w:val="0"/>
          <w:numId w:val="14"/>
        </w:numPr>
        <w:tabs>
          <w:tab w:val="left" w:pos="361"/>
        </w:tabs>
        <w:spacing w:before="41" w:after="0" w:line="240" w:lineRule="auto"/>
        <w:ind w:left="361" w:right="0" w:hanging="21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Increase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from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“purchase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department”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15000.</w:t>
      </w:r>
    </w:p>
    <w:p w14:paraId="6D7ABFE0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90336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93345</wp:posOffset>
            </wp:positionV>
            <wp:extent cx="5927725" cy="1710055"/>
            <wp:effectExtent l="0" t="0" r="0" b="0"/>
            <wp:wrapTopAndBottom/>
            <wp:docPr id="328" name="Image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/>
                    <pic:cNvPicPr/>
                  </pic:nvPicPr>
                  <pic:blipFill>
                    <a:blip r:embed="rId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750" cy="1709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90336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2013585</wp:posOffset>
            </wp:positionV>
            <wp:extent cx="5937885" cy="4910455"/>
            <wp:effectExtent l="0" t="0" r="0" b="0"/>
            <wp:wrapTopAndBottom/>
            <wp:docPr id="329" name="Image 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Image 329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070" cy="4910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54C51">
      <w:pPr>
        <w:pStyle w:val="13"/>
        <w:spacing w:before="64"/>
        <w:rPr>
          <w:rFonts w:hint="default" w:ascii="Times New Roman" w:hAnsi="Times New Roman" w:cs="Times New Roman"/>
          <w:sz w:val="24"/>
          <w:szCs w:val="24"/>
        </w:rPr>
      </w:pPr>
    </w:p>
    <w:p w14:paraId="4AA8EBC6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3767BA00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5104ED25">
      <w:pPr>
        <w:pStyle w:val="13"/>
        <w:spacing w:before="242"/>
        <w:rPr>
          <w:rFonts w:hint="default" w:ascii="Times New Roman" w:hAnsi="Times New Roman" w:cs="Times New Roman"/>
          <w:sz w:val="24"/>
          <w:szCs w:val="24"/>
        </w:rPr>
      </w:pPr>
    </w:p>
    <w:p w14:paraId="2871A0EA">
      <w:pPr>
        <w:pStyle w:val="15"/>
        <w:numPr>
          <w:ilvl w:val="0"/>
          <w:numId w:val="14"/>
        </w:numPr>
        <w:tabs>
          <w:tab w:val="left" w:pos="361"/>
        </w:tabs>
        <w:spacing w:before="0" w:after="0" w:line="240" w:lineRule="auto"/>
        <w:ind w:left="361" w:right="0" w:hanging="21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Decrease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number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hrs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by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2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working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project-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>2.</w:t>
      </w:r>
    </w:p>
    <w:p w14:paraId="716D0DEC">
      <w:pPr>
        <w:spacing w:before="120"/>
        <w:ind w:left="143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Provided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screenshot:</w:t>
      </w:r>
    </w:p>
    <w:p w14:paraId="7318C1DF">
      <w:pPr>
        <w:pStyle w:val="13"/>
        <w:spacing w:before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91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167005</wp:posOffset>
            </wp:positionV>
            <wp:extent cx="5853430" cy="6078855"/>
            <wp:effectExtent l="0" t="0" r="0" b="0"/>
            <wp:wrapTopAndBottom/>
            <wp:docPr id="330" name="Image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 330"/>
                    <pic:cNvPicPr/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620" cy="6078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013859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02CDA52E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0BEF648F">
      <w:pPr>
        <w:pStyle w:val="13"/>
        <w:spacing w:before="242"/>
        <w:rPr>
          <w:rFonts w:hint="default" w:ascii="Times New Roman" w:hAnsi="Times New Roman" w:cs="Times New Roman"/>
          <w:sz w:val="24"/>
          <w:szCs w:val="24"/>
        </w:rPr>
      </w:pPr>
    </w:p>
    <w:p w14:paraId="494AD1EE">
      <w:pPr>
        <w:pStyle w:val="15"/>
        <w:numPr>
          <w:ilvl w:val="0"/>
          <w:numId w:val="14"/>
        </w:numPr>
        <w:tabs>
          <w:tab w:val="left" w:pos="471"/>
        </w:tabs>
        <w:spacing w:before="0" w:after="0" w:line="240" w:lineRule="auto"/>
        <w:ind w:left="471" w:right="0" w:hanging="3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Delete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project-2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from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document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if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working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on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project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4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hrs.</w:t>
      </w:r>
    </w:p>
    <w:p w14:paraId="45DD7950">
      <w:pPr>
        <w:spacing w:before="120"/>
        <w:ind w:left="143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Provided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screenshot:</w:t>
      </w:r>
    </w:p>
    <w:p w14:paraId="4767BE58">
      <w:pPr>
        <w:pStyle w:val="13"/>
        <w:spacing w:before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91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166370</wp:posOffset>
            </wp:positionV>
            <wp:extent cx="5939790" cy="6035040"/>
            <wp:effectExtent l="0" t="0" r="0" b="0"/>
            <wp:wrapTopAndBottom/>
            <wp:docPr id="331" name="Image 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 331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850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0C76D1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5D516634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19A437D6">
      <w:pPr>
        <w:pStyle w:val="13"/>
        <w:spacing w:before="242"/>
        <w:rPr>
          <w:rFonts w:hint="default" w:ascii="Times New Roman" w:hAnsi="Times New Roman" w:cs="Times New Roman"/>
          <w:sz w:val="24"/>
          <w:szCs w:val="24"/>
        </w:rPr>
      </w:pPr>
    </w:p>
    <w:p w14:paraId="5598E31C">
      <w:pPr>
        <w:pStyle w:val="15"/>
        <w:numPr>
          <w:ilvl w:val="0"/>
          <w:numId w:val="14"/>
        </w:numPr>
        <w:tabs>
          <w:tab w:val="left" w:pos="471"/>
        </w:tabs>
        <w:spacing w:before="0" w:after="0" w:line="240" w:lineRule="auto"/>
        <w:ind w:left="471" w:right="0" w:hanging="3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Change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10000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only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if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their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&lt;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10000.</w:t>
      </w:r>
    </w:p>
    <w:p w14:paraId="7F79A447">
      <w:pPr>
        <w:spacing w:before="120"/>
        <w:ind w:left="143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Provided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screenshot:</w:t>
      </w:r>
    </w:p>
    <w:p w14:paraId="79672B12">
      <w:pPr>
        <w:pStyle w:val="13"/>
        <w:spacing w:before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92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167005</wp:posOffset>
            </wp:positionV>
            <wp:extent cx="5854700" cy="6276975"/>
            <wp:effectExtent l="0" t="0" r="0" b="0"/>
            <wp:wrapTopAndBottom/>
            <wp:docPr id="332" name="Image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 332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579" cy="6276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7F38DE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7C2CEEC7">
      <w:pPr>
        <w:pStyle w:val="15"/>
        <w:numPr>
          <w:ilvl w:val="0"/>
          <w:numId w:val="14"/>
        </w:numPr>
        <w:tabs>
          <w:tab w:val="left" w:pos="471"/>
        </w:tabs>
        <w:spacing w:before="41" w:after="0" w:line="276" w:lineRule="auto"/>
        <w:ind w:left="143" w:right="663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Increase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bonus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by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500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if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bonus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&lt;2000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their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&lt;20000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if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belong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 sales department.</w:t>
      </w:r>
    </w:p>
    <w:p w14:paraId="17974DF5">
      <w:pPr>
        <w:spacing w:before="80"/>
        <w:ind w:left="143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Provided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screenshot:</w:t>
      </w:r>
    </w:p>
    <w:p w14:paraId="20C68B75">
      <w:pPr>
        <w:pStyle w:val="13"/>
        <w:spacing w:before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92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166370</wp:posOffset>
            </wp:positionV>
            <wp:extent cx="5941060" cy="6388735"/>
            <wp:effectExtent l="0" t="0" r="0" b="0"/>
            <wp:wrapTopAndBottom/>
            <wp:docPr id="333" name="Image 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Image 333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119" cy="6388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CAE658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0917B005">
      <w:pPr>
        <w:pStyle w:val="15"/>
        <w:numPr>
          <w:ilvl w:val="0"/>
          <w:numId w:val="14"/>
        </w:numPr>
        <w:tabs>
          <w:tab w:val="left" w:pos="471"/>
        </w:tabs>
        <w:spacing w:before="33" w:after="0" w:line="276" w:lineRule="auto"/>
        <w:ind w:left="143" w:right="65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Add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2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new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project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at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position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2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designation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analyst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equal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either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30000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 33000 or 35000.</w:t>
      </w:r>
    </w:p>
    <w:p w14:paraId="4D8AA9AF">
      <w:pPr>
        <w:spacing w:before="79"/>
        <w:ind w:left="143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Provided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screenshot:</w:t>
      </w:r>
    </w:p>
    <w:p w14:paraId="43ABE045">
      <w:pPr>
        <w:pStyle w:val="13"/>
        <w:spacing w:before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934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167005</wp:posOffset>
            </wp:positionV>
            <wp:extent cx="5852160" cy="5964555"/>
            <wp:effectExtent l="0" t="0" r="0" b="0"/>
            <wp:wrapTopAndBottom/>
            <wp:docPr id="334" name="Image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 334"/>
                    <pic:cNvPicPr/>
                  </pic:nvPicPr>
                  <pic:blipFill>
                    <a:blip r:embed="rId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203" cy="5964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16945E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02B6D81C">
      <w:pPr>
        <w:pStyle w:val="15"/>
        <w:numPr>
          <w:ilvl w:val="0"/>
          <w:numId w:val="14"/>
        </w:numPr>
        <w:tabs>
          <w:tab w:val="left" w:pos="471"/>
        </w:tabs>
        <w:spacing w:before="33" w:after="0" w:line="240" w:lineRule="auto"/>
        <w:ind w:left="471" w:right="0" w:hanging="3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Delete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last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project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department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“HR”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if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location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Mumbai.</w:t>
      </w:r>
    </w:p>
    <w:p w14:paraId="59F1D27F">
      <w:pPr>
        <w:spacing w:before="119"/>
        <w:ind w:left="143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Provided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screenshot:</w:t>
      </w:r>
    </w:p>
    <w:p w14:paraId="29E6691D">
      <w:pPr>
        <w:pStyle w:val="13"/>
        <w:spacing w:before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934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167005</wp:posOffset>
            </wp:positionV>
            <wp:extent cx="5853430" cy="6162675"/>
            <wp:effectExtent l="0" t="0" r="0" b="0"/>
            <wp:wrapTopAndBottom/>
            <wp:docPr id="335" name="Imag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Image 335"/>
                    <pic:cNvPicPr/>
                  </pic:nvPicPr>
                  <pic:blipFill>
                    <a:blip r:embed="rId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224" cy="616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C2BC3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7109F279">
      <w:pPr>
        <w:pStyle w:val="15"/>
        <w:numPr>
          <w:ilvl w:val="0"/>
          <w:numId w:val="14"/>
        </w:numPr>
        <w:tabs>
          <w:tab w:val="left" w:pos="471"/>
        </w:tabs>
        <w:spacing w:before="33" w:after="0" w:line="240" w:lineRule="auto"/>
        <w:ind w:left="471" w:right="0" w:hanging="3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Change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designation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senior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programmer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if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they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working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on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name:”Project-1”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4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hrs.</w:t>
      </w:r>
    </w:p>
    <w:p w14:paraId="4A112D24">
      <w:pPr>
        <w:spacing w:before="119"/>
        <w:ind w:left="143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Provided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screenshot:</w:t>
      </w:r>
    </w:p>
    <w:p w14:paraId="61FE6BF7">
      <w:pPr>
        <w:pStyle w:val="13"/>
        <w:spacing w:before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9443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167005</wp:posOffset>
            </wp:positionV>
            <wp:extent cx="5854700" cy="6276975"/>
            <wp:effectExtent l="0" t="0" r="0" b="0"/>
            <wp:wrapTopAndBottom/>
            <wp:docPr id="336" name="Imag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579" cy="6276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392893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5FE24712">
      <w:pPr>
        <w:pStyle w:val="15"/>
        <w:numPr>
          <w:ilvl w:val="0"/>
          <w:numId w:val="14"/>
        </w:numPr>
        <w:tabs>
          <w:tab w:val="left" w:pos="471"/>
        </w:tabs>
        <w:spacing w:before="33" w:after="0" w:line="240" w:lineRule="auto"/>
        <w:ind w:left="471" w:right="0" w:hanging="3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Add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hobbies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document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manager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Rajan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Revati.</w:t>
      </w:r>
    </w:p>
    <w:p w14:paraId="5F244A61">
      <w:pPr>
        <w:spacing w:before="119"/>
        <w:ind w:left="143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Provided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screenshot:</w:t>
      </w:r>
    </w:p>
    <w:p w14:paraId="644ED1D1">
      <w:pPr>
        <w:pStyle w:val="13"/>
        <w:spacing w:before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9443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167005</wp:posOffset>
            </wp:positionV>
            <wp:extent cx="5883910" cy="2074545"/>
            <wp:effectExtent l="0" t="0" r="0" b="0"/>
            <wp:wrapTopAndBottom/>
            <wp:docPr id="337" name="Imag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164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147118">
      <w:pPr>
        <w:spacing w:line="240" w:lineRule="auto"/>
        <w:ind w:left="720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4772025" cy="4679950"/>
            <wp:effectExtent l="0" t="0" r="13335" b="13970"/>
            <wp:docPr id="338" name="Imag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868D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3C8CD377">
      <w:pPr>
        <w:pStyle w:val="13"/>
        <w:spacing w:before="238"/>
        <w:rPr>
          <w:rFonts w:hint="default" w:ascii="Times New Roman" w:hAnsi="Times New Roman" w:cs="Times New Roman"/>
          <w:sz w:val="24"/>
          <w:szCs w:val="24"/>
        </w:rPr>
      </w:pPr>
    </w:p>
    <w:p w14:paraId="33E33843">
      <w:pPr>
        <w:pStyle w:val="15"/>
        <w:numPr>
          <w:ilvl w:val="0"/>
          <w:numId w:val="14"/>
        </w:numPr>
        <w:tabs>
          <w:tab w:val="left" w:pos="471"/>
        </w:tabs>
        <w:spacing w:before="0" w:after="0" w:line="240" w:lineRule="auto"/>
        <w:ind w:left="471" w:right="0" w:hanging="3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Add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list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skillset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documents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working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project-4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3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hrs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project-3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4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hrs.</w:t>
      </w:r>
    </w:p>
    <w:p w14:paraId="790E0698">
      <w:pPr>
        <w:spacing w:before="120"/>
        <w:ind w:left="143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Provided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screenshot:</w:t>
      </w:r>
    </w:p>
    <w:p w14:paraId="5C128EAA">
      <w:pPr>
        <w:spacing w:after="0"/>
        <w:jc w:val="left"/>
        <w:rPr>
          <w:rFonts w:hint="default" w:ascii="Times New Roman" w:hAnsi="Times New Roman" w:cs="Times New Roman"/>
          <w:b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46140" cy="2858770"/>
            <wp:effectExtent l="0" t="0" r="12700" b="6350"/>
            <wp:docPr id="339" name="Imag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769" cy="285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B5B7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47AE8FA5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56CC6537">
      <w:pPr>
        <w:pStyle w:val="13"/>
        <w:spacing w:before="260"/>
        <w:rPr>
          <w:rFonts w:hint="default" w:ascii="Times New Roman" w:hAnsi="Times New Roman" w:cs="Times New Roman"/>
          <w:sz w:val="24"/>
          <w:szCs w:val="24"/>
        </w:rPr>
      </w:pPr>
    </w:p>
    <w:p w14:paraId="7F3996A5">
      <w:pPr>
        <w:pStyle w:val="15"/>
        <w:numPr>
          <w:ilvl w:val="0"/>
          <w:numId w:val="14"/>
        </w:numPr>
        <w:tabs>
          <w:tab w:val="left" w:pos="471"/>
        </w:tabs>
        <w:spacing w:before="0" w:after="0" w:line="276" w:lineRule="auto"/>
        <w:ind w:left="143" w:right="876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Add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new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hobby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blogging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at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3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position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hobbies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array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starts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 and ends with j or s.</w:t>
      </w:r>
    </w:p>
    <w:p w14:paraId="37F7DB26">
      <w:pPr>
        <w:spacing w:line="240" w:lineRule="auto"/>
        <w:ind w:left="174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53760" cy="2413635"/>
            <wp:effectExtent l="0" t="0" r="0" b="0"/>
            <wp:docPr id="340" name="Image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936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7CD0">
      <w:pPr>
        <w:pStyle w:val="13"/>
        <w:spacing w:before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95456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208280</wp:posOffset>
            </wp:positionV>
            <wp:extent cx="5951855" cy="3977640"/>
            <wp:effectExtent l="0" t="0" r="0" b="0"/>
            <wp:wrapTopAndBottom/>
            <wp:docPr id="341" name="Image 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151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FBED31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1A1D96A3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11076F90">
      <w:pPr>
        <w:pStyle w:val="13"/>
        <w:spacing w:before="189"/>
        <w:rPr>
          <w:rFonts w:hint="default" w:ascii="Times New Roman" w:hAnsi="Times New Roman" w:cs="Times New Roman"/>
          <w:sz w:val="24"/>
          <w:szCs w:val="24"/>
        </w:rPr>
      </w:pPr>
    </w:p>
    <w:p w14:paraId="2E78F165">
      <w:pPr>
        <w:pStyle w:val="15"/>
        <w:numPr>
          <w:ilvl w:val="0"/>
          <w:numId w:val="14"/>
        </w:numPr>
        <w:tabs>
          <w:tab w:val="left" w:pos="471"/>
        </w:tabs>
        <w:spacing w:before="0" w:after="0" w:line="276" w:lineRule="auto"/>
        <w:ind w:left="143" w:right="92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Increase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salary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by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10000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working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project-2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project-3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project-1.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Decrease bonus by 1000 Rs and increase salary by 1000 Rs for all employees whose department location is Mumbai.</w:t>
      </w:r>
    </w:p>
    <w:p w14:paraId="1544DD5C">
      <w:pPr>
        <w:pStyle w:val="15"/>
        <w:spacing w:after="0" w:line="276" w:lineRule="auto"/>
        <w:jc w:val="left"/>
        <w:rPr>
          <w:rFonts w:hint="default" w:ascii="Times New Roman" w:hAnsi="Times New Roman" w:cs="Times New Roman"/>
          <w:b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838190" cy="5492115"/>
            <wp:effectExtent l="0" t="0" r="13970" b="9525"/>
            <wp:docPr id="342" name="Imag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190" cy="54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210D">
      <w:pPr>
        <w:spacing w:line="240" w:lineRule="auto"/>
        <w:ind w:left="174" w:right="0" w:firstLine="0"/>
        <w:rPr>
          <w:rFonts w:hint="default" w:ascii="Times New Roman" w:hAnsi="Times New Roman" w:cs="Times New Roman"/>
          <w:sz w:val="24"/>
          <w:szCs w:val="24"/>
        </w:rPr>
      </w:pPr>
    </w:p>
    <w:p w14:paraId="7F4212C6">
      <w:pPr>
        <w:spacing w:after="0" w:line="240" w:lineRule="auto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41060" cy="6153785"/>
            <wp:effectExtent l="0" t="0" r="2540" b="3175"/>
            <wp:docPr id="343" name="Image 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269" cy="615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A8BC">
      <w:pPr>
        <w:spacing w:line="240" w:lineRule="auto"/>
        <w:ind w:left="174" w:right="0" w:firstLine="0"/>
        <w:rPr>
          <w:rFonts w:hint="default" w:ascii="Times New Roman" w:hAnsi="Times New Roman" w:cs="Times New Roman"/>
          <w:sz w:val="24"/>
          <w:szCs w:val="24"/>
        </w:rPr>
      </w:pPr>
    </w:p>
    <w:p w14:paraId="09F0799E">
      <w:pPr>
        <w:pStyle w:val="15"/>
        <w:numPr>
          <w:ilvl w:val="0"/>
          <w:numId w:val="14"/>
        </w:numPr>
        <w:tabs>
          <w:tab w:val="left" w:pos="471"/>
        </w:tabs>
        <w:spacing w:before="41" w:after="0" w:line="240" w:lineRule="auto"/>
        <w:ind w:left="471" w:right="0" w:hanging="3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Remove</w:t>
      </w:r>
      <w:r>
        <w:rPr>
          <w:rFonts w:hint="default" w:ascii="Times New Roman" w:hAnsi="Times New Roman" w:cs="Times New Roman"/>
          <w:b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working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on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project-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>1.</w:t>
      </w:r>
    </w:p>
    <w:p w14:paraId="5BFDA6A8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95456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92710</wp:posOffset>
            </wp:positionV>
            <wp:extent cx="5941695" cy="5294630"/>
            <wp:effectExtent l="0" t="0" r="0" b="0"/>
            <wp:wrapTopAndBottom/>
            <wp:docPr id="344" name="Imag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344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889" cy="5294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C67D4C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2425F9B0">
      <w:pPr>
        <w:pStyle w:val="15"/>
        <w:numPr>
          <w:ilvl w:val="0"/>
          <w:numId w:val="14"/>
        </w:numPr>
        <w:tabs>
          <w:tab w:val="left" w:pos="471"/>
        </w:tabs>
        <w:spacing w:before="41" w:after="0" w:line="240" w:lineRule="auto"/>
        <w:ind w:left="471" w:right="0" w:hanging="3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Replace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document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with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name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“Deepak”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some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new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document.</w:t>
      </w:r>
    </w:p>
    <w:p w14:paraId="6F77CD87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96480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93345</wp:posOffset>
            </wp:positionV>
            <wp:extent cx="5882005" cy="6098540"/>
            <wp:effectExtent l="0" t="0" r="0" b="0"/>
            <wp:wrapTopAndBottom/>
            <wp:docPr id="345" name="Image 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Image 345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2050" cy="6098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5F312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4823295F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435D5FAA">
      <w:pPr>
        <w:pStyle w:val="13"/>
        <w:spacing w:before="242"/>
        <w:rPr>
          <w:rFonts w:hint="default" w:ascii="Times New Roman" w:hAnsi="Times New Roman" w:cs="Times New Roman"/>
          <w:sz w:val="24"/>
          <w:szCs w:val="24"/>
        </w:rPr>
      </w:pPr>
    </w:p>
    <w:p w14:paraId="4C0AB039">
      <w:pPr>
        <w:pStyle w:val="15"/>
        <w:numPr>
          <w:ilvl w:val="0"/>
          <w:numId w:val="14"/>
        </w:numPr>
        <w:tabs>
          <w:tab w:val="left" w:pos="471"/>
        </w:tabs>
        <w:spacing w:before="0" w:after="0" w:line="240" w:lineRule="auto"/>
        <w:ind w:left="471" w:right="0" w:hanging="3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Change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skill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python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python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3.8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if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python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there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skillset.</w:t>
      </w:r>
    </w:p>
    <w:p w14:paraId="66B8AE97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96480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92710</wp:posOffset>
            </wp:positionV>
            <wp:extent cx="5937885" cy="6080760"/>
            <wp:effectExtent l="0" t="0" r="0" b="0"/>
            <wp:wrapTopAndBottom/>
            <wp:docPr id="346" name="Imag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018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190B40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17D7D811">
      <w:pPr>
        <w:pStyle w:val="13"/>
        <w:spacing w:before="42"/>
        <w:rPr>
          <w:rFonts w:hint="default" w:ascii="Times New Roman" w:hAnsi="Times New Roman" w:cs="Times New Roman"/>
          <w:sz w:val="24"/>
          <w:szCs w:val="24"/>
        </w:rPr>
      </w:pPr>
    </w:p>
    <w:p w14:paraId="53D7B212">
      <w:pPr>
        <w:pStyle w:val="15"/>
        <w:numPr>
          <w:ilvl w:val="0"/>
          <w:numId w:val="14"/>
        </w:numPr>
        <w:tabs>
          <w:tab w:val="left" w:pos="471"/>
        </w:tabs>
        <w:spacing w:before="0" w:after="0" w:line="240" w:lineRule="auto"/>
        <w:ind w:left="471" w:right="0" w:hanging="328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Add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2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skills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MongoDb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Perl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end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skillset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array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working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at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Pune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location.</w:t>
      </w: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97504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92710</wp:posOffset>
            </wp:positionV>
            <wp:extent cx="5453380" cy="7045325"/>
            <wp:effectExtent l="0" t="0" r="2540" b="10795"/>
            <wp:wrapTopAndBottom/>
            <wp:docPr id="347" name="Image 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3380" cy="704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D39AD7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735ED2D2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44AAE94F">
      <w:pPr>
        <w:pStyle w:val="13"/>
        <w:spacing w:before="242"/>
        <w:rPr>
          <w:rFonts w:hint="default" w:ascii="Times New Roman" w:hAnsi="Times New Roman" w:cs="Times New Roman"/>
          <w:sz w:val="24"/>
          <w:szCs w:val="24"/>
        </w:rPr>
      </w:pPr>
    </w:p>
    <w:p w14:paraId="5B0E1E64">
      <w:pPr>
        <w:pStyle w:val="15"/>
        <w:numPr>
          <w:ilvl w:val="0"/>
          <w:numId w:val="14"/>
        </w:numPr>
        <w:tabs>
          <w:tab w:val="left" w:pos="471"/>
        </w:tabs>
        <w:spacing w:before="0" w:after="0" w:line="240" w:lineRule="auto"/>
        <w:ind w:left="471" w:right="0" w:hanging="3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Delete</w:t>
      </w:r>
      <w:r>
        <w:rPr>
          <w:rFonts w:hint="default" w:ascii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first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hobby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from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hobby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array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are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working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on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project-1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project-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>2.</w:t>
      </w:r>
    </w:p>
    <w:p w14:paraId="4740B185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97504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92710</wp:posOffset>
            </wp:positionV>
            <wp:extent cx="5940425" cy="6016625"/>
            <wp:effectExtent l="0" t="0" r="0" b="0"/>
            <wp:wrapTopAndBottom/>
            <wp:docPr id="348" name="Image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 348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590" cy="6016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82FB2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56E15D25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3C6D22BC">
      <w:pPr>
        <w:pStyle w:val="13"/>
        <w:spacing w:before="242"/>
        <w:rPr>
          <w:rFonts w:hint="default" w:ascii="Times New Roman" w:hAnsi="Times New Roman" w:cs="Times New Roman"/>
          <w:sz w:val="24"/>
          <w:szCs w:val="24"/>
        </w:rPr>
      </w:pPr>
    </w:p>
    <w:p w14:paraId="5EBFDAD0">
      <w:pPr>
        <w:pStyle w:val="15"/>
        <w:numPr>
          <w:ilvl w:val="0"/>
          <w:numId w:val="14"/>
        </w:numPr>
        <w:tabs>
          <w:tab w:val="left" w:pos="471"/>
        </w:tabs>
        <w:spacing w:before="0" w:after="0" w:line="276" w:lineRule="auto"/>
        <w:ind w:left="143" w:right="687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Delete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last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hobby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from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hobbies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array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working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project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which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at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2nd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position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 projects array for 4 hrs.</w:t>
      </w:r>
    </w:p>
    <w:p w14:paraId="0DB6F049">
      <w:pPr>
        <w:pStyle w:val="13"/>
        <w:spacing w:before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98528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67310</wp:posOffset>
            </wp:positionV>
            <wp:extent cx="5942330" cy="5970905"/>
            <wp:effectExtent l="0" t="0" r="0" b="0"/>
            <wp:wrapTopAndBottom/>
            <wp:docPr id="349" name="Image 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Image 349"/>
                    <pic:cNvPicPr/>
                  </pic:nvPicPr>
                  <pic:blipFill>
                    <a:blip r:embed="rId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462" cy="5971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947FA0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4F1A6B15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6907E464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518AE74E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2BF6A754">
      <w:pPr>
        <w:pStyle w:val="13"/>
        <w:spacing w:before="174"/>
        <w:rPr>
          <w:rFonts w:hint="default" w:ascii="Times New Roman" w:hAnsi="Times New Roman" w:cs="Times New Roman"/>
          <w:sz w:val="24"/>
          <w:szCs w:val="24"/>
        </w:rPr>
      </w:pPr>
    </w:p>
    <w:p w14:paraId="4E18EEB6">
      <w:pPr>
        <w:pStyle w:val="15"/>
        <w:numPr>
          <w:ilvl w:val="0"/>
          <w:numId w:val="14"/>
        </w:numPr>
        <w:tabs>
          <w:tab w:val="left" w:pos="471"/>
        </w:tabs>
        <w:spacing w:before="0" w:after="0" w:line="240" w:lineRule="auto"/>
        <w:ind w:left="471" w:right="0" w:hanging="32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Add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2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new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projects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end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array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whose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skillset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contains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Perl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python.</w:t>
      </w:r>
    </w:p>
    <w:p w14:paraId="7CE63FBE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798528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92710</wp:posOffset>
            </wp:positionV>
            <wp:extent cx="5942330" cy="6199505"/>
            <wp:effectExtent l="0" t="0" r="0" b="0"/>
            <wp:wrapTopAndBottom/>
            <wp:docPr id="350" name="Imag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 350"/>
                    <pic:cNvPicPr/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04" cy="619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46C16">
      <w:pPr>
        <w:pStyle w:val="13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1440" w:right="1440" w:bottom="1440" w:left="1512" w:header="720" w:footer="720" w:gutter="0"/>
          <w:paperSrc/>
          <w:cols w:space="720" w:num="1"/>
          <w:rtlGutter w:val="0"/>
          <w:docGrid w:linePitch="0" w:charSpace="0"/>
        </w:sectPr>
      </w:pPr>
    </w:p>
    <w:p w14:paraId="7740C30D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059E6B39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0D7E3787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53899C8E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25CF60D8">
      <w:pPr>
        <w:pStyle w:val="13"/>
        <w:spacing w:before="65"/>
        <w:rPr>
          <w:rFonts w:hint="default" w:ascii="Times New Roman" w:hAnsi="Times New Roman" w:cs="Times New Roman"/>
          <w:sz w:val="24"/>
          <w:szCs w:val="24"/>
        </w:rPr>
      </w:pPr>
    </w:p>
    <w:p w14:paraId="4E2968A2">
      <w:pPr>
        <w:pStyle w:val="15"/>
        <w:numPr>
          <w:ilvl w:val="0"/>
          <w:numId w:val="14"/>
        </w:numPr>
        <w:tabs>
          <w:tab w:val="left" w:pos="471"/>
        </w:tabs>
        <w:spacing w:before="0" w:after="0" w:line="276" w:lineRule="auto"/>
        <w:ind w:left="143" w:right="741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Change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hrs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6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project-1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all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employees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if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they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working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project-1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&lt;6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hrs.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Otherwise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keep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 existing value.</w:t>
      </w:r>
    </w:p>
    <w:p w14:paraId="59D80B22">
      <w:pPr>
        <w:spacing w:line="240" w:lineRule="auto"/>
        <w:ind w:left="174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4978400" cy="6414135"/>
            <wp:effectExtent l="0" t="0" r="5080" b="1905"/>
            <wp:docPr id="351" name="Imag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Image 351"/>
                    <pic:cNvPicPr/>
                  </pic:nvPicPr>
                  <pic:blipFill>
                    <a:blip r:embed="rId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641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60"/>
    <w:sectPr>
      <w:pgSz w:w="12240" w:h="15840"/>
      <w:pgMar w:top="1440" w:right="1440" w:bottom="1440" w:left="1512" w:header="720" w:footer="720" w:gutter="0"/>
      <w:paperSrc/>
      <w:cols w:space="72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144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42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44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46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48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5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52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54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56" w:hanging="240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144" w:hanging="22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42" w:hanging="2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44" w:hanging="2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46" w:hanging="2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48" w:hanging="2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50" w:hanging="2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52" w:hanging="2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54" w:hanging="2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56" w:hanging="220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44" w:hanging="21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42" w:hanging="21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44" w:hanging="21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46" w:hanging="21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48" w:hanging="21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50" w:hanging="21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52" w:hanging="21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54" w:hanging="21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56" w:hanging="210"/>
      </w:pPr>
      <w:rPr>
        <w:rFonts w:hint="default"/>
        <w:lang w:val="en-US" w:eastAsia="en-US" w:bidi="ar-SA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414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94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68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2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16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9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64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38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12" w:hanging="240"/>
      </w:pPr>
      <w:rPr>
        <w:rFonts w:hint="default"/>
        <w:lang w:val="en-US" w:eastAsia="en-US" w:bidi="ar-SA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44" w:hanging="22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42" w:hanging="2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44" w:hanging="2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46" w:hanging="2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48" w:hanging="2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50" w:hanging="2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52" w:hanging="2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54" w:hanging="2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56" w:hanging="220"/>
      </w:pPr>
      <w:rPr>
        <w:rFonts w:hint="default"/>
        <w:lang w:val="en-US" w:eastAsia="en-US" w:bidi="ar-SA"/>
      </w:rPr>
    </w:lvl>
  </w:abstractNum>
  <w:abstractNum w:abstractNumId="5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54" w:hanging="21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40" w:hanging="21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0" w:hanging="21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00" w:hanging="21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0" w:hanging="21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21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0" w:hanging="21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20" w:hanging="21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00" w:hanging="210"/>
      </w:pPr>
      <w:rPr>
        <w:rFonts w:hint="default"/>
        <w:lang w:val="en-US" w:eastAsia="en-US" w:bidi="ar-SA"/>
      </w:rPr>
    </w:lvl>
  </w:abstractNum>
  <w:abstractNum w:abstractNumId="6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403" w:hanging="2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76" w:hanging="2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52" w:hanging="2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8" w:hanging="2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04" w:hanging="2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80" w:hanging="2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56" w:hanging="2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32" w:hanging="2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08" w:hanging="260"/>
      </w:pPr>
      <w:rPr>
        <w:rFonts w:hint="default"/>
        <w:lang w:val="en-US" w:eastAsia="en-US" w:bidi="ar-SA"/>
      </w:rPr>
    </w:lvl>
  </w:abstractNum>
  <w:abstractNum w:abstractNumId="7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373" w:hanging="23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8" w:hanging="2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36" w:hanging="2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14" w:hanging="2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92" w:hanging="2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70" w:hanging="2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8" w:hanging="2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26" w:hanging="2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04" w:hanging="230"/>
      </w:pPr>
      <w:rPr>
        <w:rFonts w:hint="default"/>
        <w:lang w:val="en-US" w:eastAsia="en-US" w:bidi="ar-SA"/>
      </w:rPr>
    </w:lvl>
  </w:abstractNum>
  <w:abstractNum w:abstractNumId="8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373" w:hanging="23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8" w:hanging="2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36" w:hanging="2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14" w:hanging="2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92" w:hanging="2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70" w:hanging="2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8" w:hanging="2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26" w:hanging="2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04" w:hanging="230"/>
      </w:pPr>
      <w:rPr>
        <w:rFonts w:hint="default"/>
        <w:lang w:val="en-US" w:eastAsia="en-US" w:bidi="ar-SA"/>
      </w:rPr>
    </w:lvl>
  </w:abstractNum>
  <w:abstractNum w:abstractNumId="9">
    <w:nsid w:val="2A8F537B"/>
    <w:multiLevelType w:val="multilevel"/>
    <w:tmpl w:val="2A8F537B"/>
    <w:lvl w:ilvl="0" w:tentative="0">
      <w:start w:val="1"/>
      <w:numFmt w:val="decimal"/>
      <w:lvlText w:val="%1"/>
      <w:lvlJc w:val="left"/>
      <w:pPr>
        <w:ind w:left="609" w:hanging="466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lowerLetter"/>
      <w:lvlText w:val="%1(%2)."/>
      <w:lvlJc w:val="left"/>
      <w:pPr>
        <w:ind w:left="609" w:hanging="46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12" w:hanging="46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68" w:hanging="46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4" w:hanging="46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80" w:hanging="46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36" w:hanging="46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46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48" w:hanging="466"/>
      </w:pPr>
      <w:rPr>
        <w:rFonts w:hint="default"/>
        <w:lang w:val="en-US" w:eastAsia="en-US" w:bidi="ar-SA"/>
      </w:rPr>
    </w:lvl>
  </w:abstractNum>
  <w:abstractNum w:abstractNumId="10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144" w:hanging="22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42" w:hanging="2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44" w:hanging="2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46" w:hanging="2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48" w:hanging="2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50" w:hanging="2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52" w:hanging="2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54" w:hanging="2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56" w:hanging="220"/>
      </w:pPr>
      <w:rPr>
        <w:rFonts w:hint="default"/>
        <w:lang w:val="en-US" w:eastAsia="en-US" w:bidi="ar-SA"/>
      </w:rPr>
    </w:lvl>
  </w:abstractNum>
  <w:abstractNum w:abstractNumId="1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354" w:hanging="21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40" w:hanging="21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0" w:hanging="21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00" w:hanging="21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0" w:hanging="21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21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0" w:hanging="21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20" w:hanging="21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00" w:hanging="210"/>
      </w:pPr>
      <w:rPr>
        <w:rFonts w:hint="default"/>
        <w:lang w:val="en-US" w:eastAsia="en-US" w:bidi="ar-SA"/>
      </w:rPr>
    </w:lvl>
  </w:abstractNum>
  <w:abstractNum w:abstractNumId="12">
    <w:nsid w:val="5A241D34"/>
    <w:multiLevelType w:val="multilevel"/>
    <w:tmpl w:val="5A241D34"/>
    <w:lvl w:ilvl="0" w:tentative="0">
      <w:start w:val="2"/>
      <w:numFmt w:val="decimal"/>
      <w:lvlText w:val="%1."/>
      <w:lvlJc w:val="left"/>
      <w:pPr>
        <w:ind w:left="144" w:hanging="22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42" w:hanging="2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44" w:hanging="2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46" w:hanging="2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48" w:hanging="2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50" w:hanging="2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52" w:hanging="2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54" w:hanging="2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56" w:hanging="220"/>
      </w:pPr>
      <w:rPr>
        <w:rFonts w:hint="default"/>
        <w:lang w:val="en-US" w:eastAsia="en-US" w:bidi="ar-SA"/>
      </w:rPr>
    </w:lvl>
  </w:abstractNum>
  <w:abstractNum w:abstractNumId="13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144" w:hanging="230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42" w:hanging="2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44" w:hanging="2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46" w:hanging="2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48" w:hanging="2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50" w:hanging="2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52" w:hanging="2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54" w:hanging="2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56" w:hanging="23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4"/>
  </w:num>
  <w:num w:numId="3">
    <w:abstractNumId w:val="11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3"/>
  </w:num>
  <w:num w:numId="9">
    <w:abstractNumId w:val="6"/>
  </w:num>
  <w:num w:numId="10">
    <w:abstractNumId w:val="0"/>
  </w:num>
  <w:num w:numId="11">
    <w:abstractNumId w:val="9"/>
  </w:num>
  <w:num w:numId="12">
    <w:abstractNumId w:val="12"/>
  </w:num>
  <w:num w:numId="13">
    <w:abstractNumId w:val="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4E9454A"/>
    <w:rsid w:val="072A53B6"/>
    <w:rsid w:val="11A871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nhideWhenUsed="0" w:uiPriority="1" w:semiHidden="0" w:name="heading 8"/>
    <w:lsdException w:qFormat="1" w:unhideWhenUsed="0" w:uiPriority="1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"/>
      <w:ind w:left="143"/>
      <w:outlineLvl w:val="1"/>
    </w:pPr>
    <w:rPr>
      <w:rFonts w:ascii="Calibri" w:hAnsi="Calibri" w:eastAsia="Calibri" w:cs="Calibri"/>
      <w:sz w:val="40"/>
      <w:szCs w:val="4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5"/>
      <w:ind w:left="1" w:right="359"/>
      <w:jc w:val="center"/>
      <w:outlineLvl w:val="2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256"/>
      <w:ind w:left="2" w:right="359"/>
      <w:jc w:val="center"/>
      <w:outlineLvl w:val="3"/>
    </w:pPr>
    <w:rPr>
      <w:rFonts w:ascii="Calibri" w:hAnsi="Calibri" w:eastAsia="Calibri" w:cs="Calibri"/>
      <w:b/>
      <w:bCs/>
      <w:sz w:val="32"/>
      <w:szCs w:val="32"/>
      <w:u w:val="single" w:color="000000"/>
      <w:lang w:val="en-US" w:eastAsia="en-US" w:bidi="ar-SA"/>
    </w:rPr>
  </w:style>
  <w:style w:type="paragraph" w:styleId="5">
    <w:name w:val="heading 4"/>
    <w:basedOn w:val="1"/>
    <w:qFormat/>
    <w:uiPriority w:val="1"/>
    <w:pPr>
      <w:ind w:left="2" w:right="359"/>
      <w:jc w:val="center"/>
      <w:outlineLvl w:val="4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paragraph" w:styleId="6">
    <w:name w:val="heading 5"/>
    <w:basedOn w:val="1"/>
    <w:qFormat/>
    <w:uiPriority w:val="1"/>
    <w:pPr>
      <w:ind w:left="143"/>
      <w:outlineLvl w:val="5"/>
    </w:pPr>
    <w:rPr>
      <w:rFonts w:ascii="Calibri" w:hAnsi="Calibri" w:eastAsia="Calibri" w:cs="Calibri"/>
      <w:sz w:val="32"/>
      <w:szCs w:val="32"/>
      <w:lang w:val="en-US" w:eastAsia="en-US" w:bidi="ar-SA"/>
    </w:rPr>
  </w:style>
  <w:style w:type="paragraph" w:styleId="7">
    <w:name w:val="heading 6"/>
    <w:basedOn w:val="1"/>
    <w:qFormat/>
    <w:uiPriority w:val="1"/>
    <w:pPr>
      <w:spacing w:before="14"/>
      <w:ind w:left="1" w:right="359"/>
      <w:jc w:val="center"/>
      <w:outlineLvl w:val="6"/>
    </w:pPr>
    <w:rPr>
      <w:rFonts w:ascii="Calibri" w:hAnsi="Calibri" w:eastAsia="Calibri" w:cs="Calibri"/>
      <w:b/>
      <w:bCs/>
      <w:sz w:val="30"/>
      <w:szCs w:val="30"/>
      <w:u w:val="single" w:color="000000"/>
      <w:lang w:val="en-US" w:eastAsia="en-US" w:bidi="ar-SA"/>
    </w:rPr>
  </w:style>
  <w:style w:type="paragraph" w:styleId="8">
    <w:name w:val="heading 7"/>
    <w:basedOn w:val="1"/>
    <w:qFormat/>
    <w:uiPriority w:val="1"/>
    <w:pPr>
      <w:ind w:left="143"/>
      <w:outlineLvl w:val="7"/>
    </w:pPr>
    <w:rPr>
      <w:rFonts w:ascii="Calibri" w:hAnsi="Calibri" w:eastAsia="Calibri" w:cs="Calibri"/>
      <w:b/>
      <w:bCs/>
      <w:sz w:val="26"/>
      <w:szCs w:val="26"/>
      <w:u w:val="single" w:color="000000"/>
      <w:lang w:val="en-US" w:eastAsia="en-US" w:bidi="ar-SA"/>
    </w:rPr>
  </w:style>
  <w:style w:type="paragraph" w:styleId="9">
    <w:name w:val="heading 8"/>
    <w:basedOn w:val="1"/>
    <w:qFormat/>
    <w:uiPriority w:val="1"/>
    <w:pPr>
      <w:spacing w:before="25"/>
      <w:ind w:left="401" w:hanging="258"/>
      <w:outlineLvl w:val="8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type="paragraph" w:styleId="10">
    <w:name w:val="heading 9"/>
    <w:basedOn w:val="1"/>
    <w:qFormat/>
    <w:uiPriority w:val="1"/>
    <w:pPr>
      <w:spacing w:before="24"/>
      <w:ind w:left="143"/>
      <w:outlineLvl w:val="9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1"/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table" w:customStyle="1" w:styleId="1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basedOn w:val="1"/>
    <w:qFormat/>
    <w:uiPriority w:val="1"/>
    <w:pPr>
      <w:ind w:left="143"/>
    </w:pPr>
    <w:rPr>
      <w:rFonts w:ascii="Calibri" w:hAnsi="Calibri" w:eastAsia="Calibri" w:cs="Calibri"/>
      <w:lang w:val="en-US" w:eastAsia="en-US" w:bidi="ar-SA"/>
    </w:rPr>
  </w:style>
  <w:style w:type="paragraph" w:customStyle="1" w:styleId="16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jpeg"/><Relationship Id="rId98" Type="http://schemas.openxmlformats.org/officeDocument/2006/relationships/image" Target="media/image93.jpeg"/><Relationship Id="rId97" Type="http://schemas.openxmlformats.org/officeDocument/2006/relationships/image" Target="media/image92.jpeg"/><Relationship Id="rId96" Type="http://schemas.openxmlformats.org/officeDocument/2006/relationships/image" Target="media/image91.jpeg"/><Relationship Id="rId95" Type="http://schemas.openxmlformats.org/officeDocument/2006/relationships/image" Target="media/image90.jpeg"/><Relationship Id="rId94" Type="http://schemas.openxmlformats.org/officeDocument/2006/relationships/image" Target="media/image89.jpeg"/><Relationship Id="rId93" Type="http://schemas.openxmlformats.org/officeDocument/2006/relationships/image" Target="media/image88.jpeg"/><Relationship Id="rId92" Type="http://schemas.openxmlformats.org/officeDocument/2006/relationships/image" Target="media/image87.jpeg"/><Relationship Id="rId91" Type="http://schemas.openxmlformats.org/officeDocument/2006/relationships/image" Target="media/image86.jpeg"/><Relationship Id="rId90" Type="http://schemas.openxmlformats.org/officeDocument/2006/relationships/image" Target="media/image85.jpeg"/><Relationship Id="rId9" Type="http://schemas.openxmlformats.org/officeDocument/2006/relationships/image" Target="media/image4.png"/><Relationship Id="rId89" Type="http://schemas.openxmlformats.org/officeDocument/2006/relationships/image" Target="media/image84.jpeg"/><Relationship Id="rId88" Type="http://schemas.openxmlformats.org/officeDocument/2006/relationships/image" Target="media/image83.jpeg"/><Relationship Id="rId87" Type="http://schemas.openxmlformats.org/officeDocument/2006/relationships/image" Target="media/image82.jpeg"/><Relationship Id="rId86" Type="http://schemas.openxmlformats.org/officeDocument/2006/relationships/image" Target="media/image81.jpeg"/><Relationship Id="rId85" Type="http://schemas.openxmlformats.org/officeDocument/2006/relationships/image" Target="media/image80.jpeg"/><Relationship Id="rId84" Type="http://schemas.openxmlformats.org/officeDocument/2006/relationships/image" Target="media/image79.jpeg"/><Relationship Id="rId83" Type="http://schemas.openxmlformats.org/officeDocument/2006/relationships/image" Target="media/image78.jpeg"/><Relationship Id="rId82" Type="http://schemas.openxmlformats.org/officeDocument/2006/relationships/image" Target="media/image77.jpeg"/><Relationship Id="rId81" Type="http://schemas.openxmlformats.org/officeDocument/2006/relationships/image" Target="media/image76.jpe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jpe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5" Type="http://schemas.openxmlformats.org/officeDocument/2006/relationships/fontTable" Target="fontTable.xml"/><Relationship Id="rId354" Type="http://schemas.openxmlformats.org/officeDocument/2006/relationships/numbering" Target="numbering.xml"/><Relationship Id="rId353" Type="http://schemas.openxmlformats.org/officeDocument/2006/relationships/image" Target="media/image348.jpeg"/><Relationship Id="rId352" Type="http://schemas.openxmlformats.org/officeDocument/2006/relationships/image" Target="media/image347.jpeg"/><Relationship Id="rId351" Type="http://schemas.openxmlformats.org/officeDocument/2006/relationships/image" Target="media/image346.jpeg"/><Relationship Id="rId350" Type="http://schemas.openxmlformats.org/officeDocument/2006/relationships/image" Target="media/image345.jpeg"/><Relationship Id="rId35" Type="http://schemas.openxmlformats.org/officeDocument/2006/relationships/image" Target="media/image30.png"/><Relationship Id="rId349" Type="http://schemas.openxmlformats.org/officeDocument/2006/relationships/image" Target="media/image344.jpeg"/><Relationship Id="rId348" Type="http://schemas.openxmlformats.org/officeDocument/2006/relationships/image" Target="media/image343.jpeg"/><Relationship Id="rId347" Type="http://schemas.openxmlformats.org/officeDocument/2006/relationships/image" Target="media/image342.jpeg"/><Relationship Id="rId346" Type="http://schemas.openxmlformats.org/officeDocument/2006/relationships/image" Target="media/image341.jpeg"/><Relationship Id="rId345" Type="http://schemas.openxmlformats.org/officeDocument/2006/relationships/image" Target="media/image340.jpeg"/><Relationship Id="rId344" Type="http://schemas.openxmlformats.org/officeDocument/2006/relationships/image" Target="media/image339.jpeg"/><Relationship Id="rId343" Type="http://schemas.openxmlformats.org/officeDocument/2006/relationships/image" Target="media/image338.jpeg"/><Relationship Id="rId342" Type="http://schemas.openxmlformats.org/officeDocument/2006/relationships/image" Target="media/image337.jpeg"/><Relationship Id="rId341" Type="http://schemas.openxmlformats.org/officeDocument/2006/relationships/image" Target="media/image336.jpeg"/><Relationship Id="rId340" Type="http://schemas.openxmlformats.org/officeDocument/2006/relationships/image" Target="media/image335.jpeg"/><Relationship Id="rId34" Type="http://schemas.openxmlformats.org/officeDocument/2006/relationships/image" Target="media/image29.png"/><Relationship Id="rId339" Type="http://schemas.openxmlformats.org/officeDocument/2006/relationships/image" Target="media/image334.jpeg"/><Relationship Id="rId338" Type="http://schemas.openxmlformats.org/officeDocument/2006/relationships/image" Target="media/image333.jpeg"/><Relationship Id="rId337" Type="http://schemas.openxmlformats.org/officeDocument/2006/relationships/image" Target="media/image332.jpeg"/><Relationship Id="rId336" Type="http://schemas.openxmlformats.org/officeDocument/2006/relationships/image" Target="media/image331.jpeg"/><Relationship Id="rId335" Type="http://schemas.openxmlformats.org/officeDocument/2006/relationships/image" Target="media/image330.jpeg"/><Relationship Id="rId334" Type="http://schemas.openxmlformats.org/officeDocument/2006/relationships/image" Target="media/image329.jpeg"/><Relationship Id="rId333" Type="http://schemas.openxmlformats.org/officeDocument/2006/relationships/image" Target="media/image328.jpeg"/><Relationship Id="rId332" Type="http://schemas.openxmlformats.org/officeDocument/2006/relationships/image" Target="media/image327.jpeg"/><Relationship Id="rId331" Type="http://schemas.openxmlformats.org/officeDocument/2006/relationships/image" Target="media/image326.jpeg"/><Relationship Id="rId330" Type="http://schemas.openxmlformats.org/officeDocument/2006/relationships/image" Target="media/image325.jpeg"/><Relationship Id="rId33" Type="http://schemas.openxmlformats.org/officeDocument/2006/relationships/image" Target="media/image28.png"/><Relationship Id="rId329" Type="http://schemas.openxmlformats.org/officeDocument/2006/relationships/image" Target="media/image324.jpeg"/><Relationship Id="rId328" Type="http://schemas.openxmlformats.org/officeDocument/2006/relationships/image" Target="media/image323.jpeg"/><Relationship Id="rId327" Type="http://schemas.openxmlformats.org/officeDocument/2006/relationships/image" Target="media/image322.jpeg"/><Relationship Id="rId326" Type="http://schemas.openxmlformats.org/officeDocument/2006/relationships/image" Target="media/image321.jpeg"/><Relationship Id="rId325" Type="http://schemas.openxmlformats.org/officeDocument/2006/relationships/image" Target="media/image320.jpeg"/><Relationship Id="rId324" Type="http://schemas.openxmlformats.org/officeDocument/2006/relationships/image" Target="media/image319.jpeg"/><Relationship Id="rId323" Type="http://schemas.openxmlformats.org/officeDocument/2006/relationships/image" Target="media/image318.jpeg"/><Relationship Id="rId322" Type="http://schemas.openxmlformats.org/officeDocument/2006/relationships/image" Target="media/image317.jpeg"/><Relationship Id="rId321" Type="http://schemas.openxmlformats.org/officeDocument/2006/relationships/image" Target="media/image316.jpeg"/><Relationship Id="rId320" Type="http://schemas.openxmlformats.org/officeDocument/2006/relationships/image" Target="media/image315.png"/><Relationship Id="rId32" Type="http://schemas.openxmlformats.org/officeDocument/2006/relationships/image" Target="media/image27.png"/><Relationship Id="rId319" Type="http://schemas.openxmlformats.org/officeDocument/2006/relationships/image" Target="media/image314.jpeg"/><Relationship Id="rId318" Type="http://schemas.openxmlformats.org/officeDocument/2006/relationships/image" Target="media/image313.png"/><Relationship Id="rId317" Type="http://schemas.openxmlformats.org/officeDocument/2006/relationships/image" Target="media/image312.png"/><Relationship Id="rId316" Type="http://schemas.openxmlformats.org/officeDocument/2006/relationships/image" Target="media/image311.png"/><Relationship Id="rId315" Type="http://schemas.openxmlformats.org/officeDocument/2006/relationships/image" Target="media/image310.png"/><Relationship Id="rId314" Type="http://schemas.openxmlformats.org/officeDocument/2006/relationships/image" Target="media/image309.png"/><Relationship Id="rId313" Type="http://schemas.openxmlformats.org/officeDocument/2006/relationships/image" Target="media/image308.png"/><Relationship Id="rId312" Type="http://schemas.openxmlformats.org/officeDocument/2006/relationships/image" Target="media/image307.png"/><Relationship Id="rId311" Type="http://schemas.openxmlformats.org/officeDocument/2006/relationships/image" Target="media/image306.png"/><Relationship Id="rId310" Type="http://schemas.openxmlformats.org/officeDocument/2006/relationships/image" Target="media/image305.jpeg"/><Relationship Id="rId31" Type="http://schemas.openxmlformats.org/officeDocument/2006/relationships/image" Target="media/image26.png"/><Relationship Id="rId309" Type="http://schemas.openxmlformats.org/officeDocument/2006/relationships/image" Target="media/image304.png"/><Relationship Id="rId308" Type="http://schemas.openxmlformats.org/officeDocument/2006/relationships/image" Target="media/image303.png"/><Relationship Id="rId307" Type="http://schemas.openxmlformats.org/officeDocument/2006/relationships/image" Target="media/image302.jpeg"/><Relationship Id="rId306" Type="http://schemas.openxmlformats.org/officeDocument/2006/relationships/image" Target="media/image301.jpeg"/><Relationship Id="rId305" Type="http://schemas.openxmlformats.org/officeDocument/2006/relationships/image" Target="media/image300.jpeg"/><Relationship Id="rId304" Type="http://schemas.openxmlformats.org/officeDocument/2006/relationships/image" Target="media/image299.png"/><Relationship Id="rId303" Type="http://schemas.openxmlformats.org/officeDocument/2006/relationships/image" Target="media/image298.jpeg"/><Relationship Id="rId302" Type="http://schemas.openxmlformats.org/officeDocument/2006/relationships/image" Target="media/image297.jpeg"/><Relationship Id="rId301" Type="http://schemas.openxmlformats.org/officeDocument/2006/relationships/image" Target="media/image296.png"/><Relationship Id="rId300" Type="http://schemas.openxmlformats.org/officeDocument/2006/relationships/image" Target="media/image295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9" Type="http://schemas.openxmlformats.org/officeDocument/2006/relationships/image" Target="media/image294.png"/><Relationship Id="rId298" Type="http://schemas.openxmlformats.org/officeDocument/2006/relationships/image" Target="media/image293.jpeg"/><Relationship Id="rId297" Type="http://schemas.openxmlformats.org/officeDocument/2006/relationships/image" Target="media/image292.png"/><Relationship Id="rId296" Type="http://schemas.openxmlformats.org/officeDocument/2006/relationships/image" Target="media/image291.png"/><Relationship Id="rId295" Type="http://schemas.openxmlformats.org/officeDocument/2006/relationships/image" Target="media/image290.png"/><Relationship Id="rId294" Type="http://schemas.openxmlformats.org/officeDocument/2006/relationships/image" Target="media/image289.png"/><Relationship Id="rId293" Type="http://schemas.openxmlformats.org/officeDocument/2006/relationships/image" Target="media/image288.png"/><Relationship Id="rId292" Type="http://schemas.openxmlformats.org/officeDocument/2006/relationships/image" Target="media/image287.jpeg"/><Relationship Id="rId291" Type="http://schemas.openxmlformats.org/officeDocument/2006/relationships/image" Target="media/image286.jpeg"/><Relationship Id="rId290" Type="http://schemas.openxmlformats.org/officeDocument/2006/relationships/image" Target="media/image285.jpeg"/><Relationship Id="rId29" Type="http://schemas.openxmlformats.org/officeDocument/2006/relationships/image" Target="media/image24.png"/><Relationship Id="rId289" Type="http://schemas.openxmlformats.org/officeDocument/2006/relationships/image" Target="media/image284.jpeg"/><Relationship Id="rId288" Type="http://schemas.openxmlformats.org/officeDocument/2006/relationships/image" Target="media/image283.jpeg"/><Relationship Id="rId287" Type="http://schemas.openxmlformats.org/officeDocument/2006/relationships/image" Target="media/image282.jpeg"/><Relationship Id="rId286" Type="http://schemas.openxmlformats.org/officeDocument/2006/relationships/image" Target="media/image281.jpeg"/><Relationship Id="rId285" Type="http://schemas.openxmlformats.org/officeDocument/2006/relationships/image" Target="media/image280.jpeg"/><Relationship Id="rId284" Type="http://schemas.openxmlformats.org/officeDocument/2006/relationships/image" Target="media/image279.jpeg"/><Relationship Id="rId283" Type="http://schemas.openxmlformats.org/officeDocument/2006/relationships/image" Target="media/image278.jpeg"/><Relationship Id="rId282" Type="http://schemas.openxmlformats.org/officeDocument/2006/relationships/image" Target="media/image277.jpeg"/><Relationship Id="rId281" Type="http://schemas.openxmlformats.org/officeDocument/2006/relationships/image" Target="media/image276.jpeg"/><Relationship Id="rId280" Type="http://schemas.openxmlformats.org/officeDocument/2006/relationships/image" Target="media/image275.jpeg"/><Relationship Id="rId28" Type="http://schemas.openxmlformats.org/officeDocument/2006/relationships/image" Target="media/image23.png"/><Relationship Id="rId279" Type="http://schemas.openxmlformats.org/officeDocument/2006/relationships/image" Target="media/image274.jpeg"/><Relationship Id="rId278" Type="http://schemas.openxmlformats.org/officeDocument/2006/relationships/image" Target="media/image273.jpeg"/><Relationship Id="rId277" Type="http://schemas.openxmlformats.org/officeDocument/2006/relationships/image" Target="media/image272.jpeg"/><Relationship Id="rId276" Type="http://schemas.openxmlformats.org/officeDocument/2006/relationships/image" Target="media/image271.jpeg"/><Relationship Id="rId275" Type="http://schemas.openxmlformats.org/officeDocument/2006/relationships/image" Target="media/image270.jpeg"/><Relationship Id="rId274" Type="http://schemas.openxmlformats.org/officeDocument/2006/relationships/image" Target="media/image269.jpeg"/><Relationship Id="rId273" Type="http://schemas.openxmlformats.org/officeDocument/2006/relationships/image" Target="media/image268.jpeg"/><Relationship Id="rId272" Type="http://schemas.openxmlformats.org/officeDocument/2006/relationships/image" Target="media/image267.jpeg"/><Relationship Id="rId271" Type="http://schemas.openxmlformats.org/officeDocument/2006/relationships/image" Target="media/image266.jpeg"/><Relationship Id="rId270" Type="http://schemas.openxmlformats.org/officeDocument/2006/relationships/image" Target="media/image265.jpeg"/><Relationship Id="rId27" Type="http://schemas.openxmlformats.org/officeDocument/2006/relationships/image" Target="media/image22.png"/><Relationship Id="rId269" Type="http://schemas.openxmlformats.org/officeDocument/2006/relationships/image" Target="media/image264.jpeg"/><Relationship Id="rId268" Type="http://schemas.openxmlformats.org/officeDocument/2006/relationships/image" Target="media/image263.jpeg"/><Relationship Id="rId267" Type="http://schemas.openxmlformats.org/officeDocument/2006/relationships/image" Target="media/image262.png"/><Relationship Id="rId266" Type="http://schemas.openxmlformats.org/officeDocument/2006/relationships/image" Target="media/image261.png"/><Relationship Id="rId265" Type="http://schemas.openxmlformats.org/officeDocument/2006/relationships/image" Target="media/image260.png"/><Relationship Id="rId264" Type="http://schemas.openxmlformats.org/officeDocument/2006/relationships/image" Target="media/image259.png"/><Relationship Id="rId263" Type="http://schemas.openxmlformats.org/officeDocument/2006/relationships/image" Target="media/image258.png"/><Relationship Id="rId262" Type="http://schemas.openxmlformats.org/officeDocument/2006/relationships/image" Target="media/image257.jpeg"/><Relationship Id="rId261" Type="http://schemas.openxmlformats.org/officeDocument/2006/relationships/image" Target="media/image256.png"/><Relationship Id="rId260" Type="http://schemas.openxmlformats.org/officeDocument/2006/relationships/image" Target="media/image255.png"/><Relationship Id="rId26" Type="http://schemas.openxmlformats.org/officeDocument/2006/relationships/image" Target="media/image21.png"/><Relationship Id="rId259" Type="http://schemas.openxmlformats.org/officeDocument/2006/relationships/image" Target="media/image254.png"/><Relationship Id="rId258" Type="http://schemas.openxmlformats.org/officeDocument/2006/relationships/image" Target="media/image253.png"/><Relationship Id="rId257" Type="http://schemas.openxmlformats.org/officeDocument/2006/relationships/image" Target="media/image252.png"/><Relationship Id="rId256" Type="http://schemas.openxmlformats.org/officeDocument/2006/relationships/image" Target="media/image251.png"/><Relationship Id="rId255" Type="http://schemas.openxmlformats.org/officeDocument/2006/relationships/image" Target="media/image250.png"/><Relationship Id="rId254" Type="http://schemas.openxmlformats.org/officeDocument/2006/relationships/image" Target="media/image249.png"/><Relationship Id="rId253" Type="http://schemas.openxmlformats.org/officeDocument/2006/relationships/image" Target="media/image248.png"/><Relationship Id="rId252" Type="http://schemas.openxmlformats.org/officeDocument/2006/relationships/image" Target="media/image247.jpeg"/><Relationship Id="rId251" Type="http://schemas.openxmlformats.org/officeDocument/2006/relationships/image" Target="media/image246.jpeg"/><Relationship Id="rId250" Type="http://schemas.openxmlformats.org/officeDocument/2006/relationships/image" Target="media/image245.jpeg"/><Relationship Id="rId25" Type="http://schemas.openxmlformats.org/officeDocument/2006/relationships/image" Target="media/image20.png"/><Relationship Id="rId249" Type="http://schemas.openxmlformats.org/officeDocument/2006/relationships/image" Target="media/image244.jpeg"/><Relationship Id="rId248" Type="http://schemas.openxmlformats.org/officeDocument/2006/relationships/image" Target="media/image243.jpeg"/><Relationship Id="rId247" Type="http://schemas.openxmlformats.org/officeDocument/2006/relationships/image" Target="media/image242.jpeg"/><Relationship Id="rId246" Type="http://schemas.openxmlformats.org/officeDocument/2006/relationships/image" Target="media/image241.jpeg"/><Relationship Id="rId245" Type="http://schemas.openxmlformats.org/officeDocument/2006/relationships/image" Target="media/image240.jpeg"/><Relationship Id="rId244" Type="http://schemas.openxmlformats.org/officeDocument/2006/relationships/image" Target="media/image239.jpeg"/><Relationship Id="rId243" Type="http://schemas.openxmlformats.org/officeDocument/2006/relationships/image" Target="media/image238.jpeg"/><Relationship Id="rId242" Type="http://schemas.openxmlformats.org/officeDocument/2006/relationships/image" Target="media/image237.png"/><Relationship Id="rId241" Type="http://schemas.openxmlformats.org/officeDocument/2006/relationships/image" Target="media/image236.png"/><Relationship Id="rId240" Type="http://schemas.openxmlformats.org/officeDocument/2006/relationships/image" Target="media/image235.png"/><Relationship Id="rId24" Type="http://schemas.openxmlformats.org/officeDocument/2006/relationships/image" Target="media/image19.png"/><Relationship Id="rId239" Type="http://schemas.openxmlformats.org/officeDocument/2006/relationships/image" Target="media/image234.png"/><Relationship Id="rId238" Type="http://schemas.openxmlformats.org/officeDocument/2006/relationships/image" Target="media/image233.png"/><Relationship Id="rId237" Type="http://schemas.openxmlformats.org/officeDocument/2006/relationships/image" Target="media/image232.png"/><Relationship Id="rId236" Type="http://schemas.openxmlformats.org/officeDocument/2006/relationships/image" Target="media/image231.png"/><Relationship Id="rId235" Type="http://schemas.openxmlformats.org/officeDocument/2006/relationships/image" Target="media/image230.png"/><Relationship Id="rId234" Type="http://schemas.openxmlformats.org/officeDocument/2006/relationships/image" Target="media/image229.png"/><Relationship Id="rId233" Type="http://schemas.openxmlformats.org/officeDocument/2006/relationships/image" Target="media/image228.png"/><Relationship Id="rId232" Type="http://schemas.openxmlformats.org/officeDocument/2006/relationships/image" Target="media/image227.png"/><Relationship Id="rId231" Type="http://schemas.openxmlformats.org/officeDocument/2006/relationships/image" Target="media/image226.png"/><Relationship Id="rId230" Type="http://schemas.openxmlformats.org/officeDocument/2006/relationships/image" Target="media/image225.png"/><Relationship Id="rId23" Type="http://schemas.openxmlformats.org/officeDocument/2006/relationships/image" Target="media/image18.png"/><Relationship Id="rId229" Type="http://schemas.openxmlformats.org/officeDocument/2006/relationships/image" Target="media/image224.png"/><Relationship Id="rId228" Type="http://schemas.openxmlformats.org/officeDocument/2006/relationships/image" Target="media/image223.png"/><Relationship Id="rId227" Type="http://schemas.openxmlformats.org/officeDocument/2006/relationships/image" Target="media/image222.png"/><Relationship Id="rId226" Type="http://schemas.openxmlformats.org/officeDocument/2006/relationships/image" Target="media/image221.png"/><Relationship Id="rId225" Type="http://schemas.openxmlformats.org/officeDocument/2006/relationships/image" Target="media/image220.png"/><Relationship Id="rId224" Type="http://schemas.openxmlformats.org/officeDocument/2006/relationships/image" Target="media/image219.png"/><Relationship Id="rId223" Type="http://schemas.openxmlformats.org/officeDocument/2006/relationships/image" Target="media/image218.png"/><Relationship Id="rId222" Type="http://schemas.openxmlformats.org/officeDocument/2006/relationships/image" Target="media/image217.png"/><Relationship Id="rId221" Type="http://schemas.openxmlformats.org/officeDocument/2006/relationships/image" Target="media/image216.png"/><Relationship Id="rId220" Type="http://schemas.openxmlformats.org/officeDocument/2006/relationships/image" Target="media/image215.png"/><Relationship Id="rId22" Type="http://schemas.openxmlformats.org/officeDocument/2006/relationships/image" Target="media/image17.png"/><Relationship Id="rId219" Type="http://schemas.openxmlformats.org/officeDocument/2006/relationships/image" Target="media/image214.png"/><Relationship Id="rId218" Type="http://schemas.openxmlformats.org/officeDocument/2006/relationships/image" Target="media/image213.png"/><Relationship Id="rId217" Type="http://schemas.openxmlformats.org/officeDocument/2006/relationships/image" Target="media/image212.png"/><Relationship Id="rId216" Type="http://schemas.openxmlformats.org/officeDocument/2006/relationships/image" Target="media/image211.png"/><Relationship Id="rId215" Type="http://schemas.openxmlformats.org/officeDocument/2006/relationships/image" Target="media/image210.png"/><Relationship Id="rId214" Type="http://schemas.openxmlformats.org/officeDocument/2006/relationships/image" Target="media/image209.png"/><Relationship Id="rId213" Type="http://schemas.openxmlformats.org/officeDocument/2006/relationships/image" Target="media/image208.png"/><Relationship Id="rId212" Type="http://schemas.openxmlformats.org/officeDocument/2006/relationships/image" Target="media/image207.png"/><Relationship Id="rId211" Type="http://schemas.openxmlformats.org/officeDocument/2006/relationships/image" Target="media/image206.png"/><Relationship Id="rId210" Type="http://schemas.openxmlformats.org/officeDocument/2006/relationships/image" Target="media/image205.png"/><Relationship Id="rId21" Type="http://schemas.openxmlformats.org/officeDocument/2006/relationships/image" Target="media/image16.png"/><Relationship Id="rId209" Type="http://schemas.openxmlformats.org/officeDocument/2006/relationships/image" Target="media/image204.png"/><Relationship Id="rId208" Type="http://schemas.openxmlformats.org/officeDocument/2006/relationships/image" Target="media/image203.png"/><Relationship Id="rId207" Type="http://schemas.openxmlformats.org/officeDocument/2006/relationships/image" Target="media/image202.png"/><Relationship Id="rId206" Type="http://schemas.openxmlformats.org/officeDocument/2006/relationships/image" Target="media/image201.png"/><Relationship Id="rId205" Type="http://schemas.openxmlformats.org/officeDocument/2006/relationships/image" Target="media/image200.png"/><Relationship Id="rId204" Type="http://schemas.openxmlformats.org/officeDocument/2006/relationships/image" Target="media/image199.png"/><Relationship Id="rId203" Type="http://schemas.openxmlformats.org/officeDocument/2006/relationships/image" Target="media/image198.png"/><Relationship Id="rId202" Type="http://schemas.openxmlformats.org/officeDocument/2006/relationships/image" Target="media/image197.png"/><Relationship Id="rId201" Type="http://schemas.openxmlformats.org/officeDocument/2006/relationships/image" Target="media/image196.png"/><Relationship Id="rId200" Type="http://schemas.openxmlformats.org/officeDocument/2006/relationships/image" Target="media/image195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9" Type="http://schemas.openxmlformats.org/officeDocument/2006/relationships/image" Target="media/image194.png"/><Relationship Id="rId198" Type="http://schemas.openxmlformats.org/officeDocument/2006/relationships/image" Target="media/image193.png"/><Relationship Id="rId197" Type="http://schemas.openxmlformats.org/officeDocument/2006/relationships/image" Target="media/image192.png"/><Relationship Id="rId196" Type="http://schemas.openxmlformats.org/officeDocument/2006/relationships/image" Target="media/image191.png"/><Relationship Id="rId195" Type="http://schemas.openxmlformats.org/officeDocument/2006/relationships/image" Target="media/image190.png"/><Relationship Id="rId194" Type="http://schemas.openxmlformats.org/officeDocument/2006/relationships/image" Target="media/image189.png"/><Relationship Id="rId193" Type="http://schemas.openxmlformats.org/officeDocument/2006/relationships/image" Target="media/image188.png"/><Relationship Id="rId192" Type="http://schemas.openxmlformats.org/officeDocument/2006/relationships/image" Target="media/image187.png"/><Relationship Id="rId191" Type="http://schemas.openxmlformats.org/officeDocument/2006/relationships/image" Target="media/image186.png"/><Relationship Id="rId190" Type="http://schemas.openxmlformats.org/officeDocument/2006/relationships/image" Target="media/image185.png"/><Relationship Id="rId19" Type="http://schemas.openxmlformats.org/officeDocument/2006/relationships/image" Target="media/image14.png"/><Relationship Id="rId189" Type="http://schemas.openxmlformats.org/officeDocument/2006/relationships/image" Target="media/image184.png"/><Relationship Id="rId188" Type="http://schemas.openxmlformats.org/officeDocument/2006/relationships/image" Target="media/image183.png"/><Relationship Id="rId187" Type="http://schemas.openxmlformats.org/officeDocument/2006/relationships/image" Target="media/image182.png"/><Relationship Id="rId186" Type="http://schemas.openxmlformats.org/officeDocument/2006/relationships/image" Target="media/image181.png"/><Relationship Id="rId185" Type="http://schemas.openxmlformats.org/officeDocument/2006/relationships/image" Target="media/image180.png"/><Relationship Id="rId184" Type="http://schemas.openxmlformats.org/officeDocument/2006/relationships/image" Target="media/image179.png"/><Relationship Id="rId183" Type="http://schemas.openxmlformats.org/officeDocument/2006/relationships/image" Target="media/image178.png"/><Relationship Id="rId182" Type="http://schemas.openxmlformats.org/officeDocument/2006/relationships/image" Target="media/image177.png"/><Relationship Id="rId181" Type="http://schemas.openxmlformats.org/officeDocument/2006/relationships/image" Target="media/image176.png"/><Relationship Id="rId180" Type="http://schemas.openxmlformats.org/officeDocument/2006/relationships/image" Target="media/image175.png"/><Relationship Id="rId18" Type="http://schemas.openxmlformats.org/officeDocument/2006/relationships/image" Target="media/image13.png"/><Relationship Id="rId179" Type="http://schemas.openxmlformats.org/officeDocument/2006/relationships/image" Target="media/image174.png"/><Relationship Id="rId178" Type="http://schemas.openxmlformats.org/officeDocument/2006/relationships/image" Target="media/image173.png"/><Relationship Id="rId177" Type="http://schemas.openxmlformats.org/officeDocument/2006/relationships/image" Target="media/image172.png"/><Relationship Id="rId176" Type="http://schemas.openxmlformats.org/officeDocument/2006/relationships/image" Target="media/image171.png"/><Relationship Id="rId175" Type="http://schemas.openxmlformats.org/officeDocument/2006/relationships/image" Target="media/image170.png"/><Relationship Id="rId174" Type="http://schemas.openxmlformats.org/officeDocument/2006/relationships/image" Target="media/image169.png"/><Relationship Id="rId173" Type="http://schemas.openxmlformats.org/officeDocument/2006/relationships/image" Target="media/image168.png"/><Relationship Id="rId172" Type="http://schemas.openxmlformats.org/officeDocument/2006/relationships/image" Target="media/image167.png"/><Relationship Id="rId171" Type="http://schemas.openxmlformats.org/officeDocument/2006/relationships/image" Target="media/image166.png"/><Relationship Id="rId170" Type="http://schemas.openxmlformats.org/officeDocument/2006/relationships/image" Target="media/image165.png"/><Relationship Id="rId17" Type="http://schemas.openxmlformats.org/officeDocument/2006/relationships/image" Target="media/image12.png"/><Relationship Id="rId169" Type="http://schemas.openxmlformats.org/officeDocument/2006/relationships/image" Target="media/image164.png"/><Relationship Id="rId168" Type="http://schemas.openxmlformats.org/officeDocument/2006/relationships/image" Target="media/image163.png"/><Relationship Id="rId167" Type="http://schemas.openxmlformats.org/officeDocument/2006/relationships/image" Target="media/image162.png"/><Relationship Id="rId166" Type="http://schemas.openxmlformats.org/officeDocument/2006/relationships/image" Target="media/image161.png"/><Relationship Id="rId165" Type="http://schemas.openxmlformats.org/officeDocument/2006/relationships/image" Target="media/image160.png"/><Relationship Id="rId164" Type="http://schemas.openxmlformats.org/officeDocument/2006/relationships/image" Target="media/image159.png"/><Relationship Id="rId163" Type="http://schemas.openxmlformats.org/officeDocument/2006/relationships/image" Target="media/image158.png"/><Relationship Id="rId162" Type="http://schemas.openxmlformats.org/officeDocument/2006/relationships/image" Target="media/image157.png"/><Relationship Id="rId161" Type="http://schemas.openxmlformats.org/officeDocument/2006/relationships/image" Target="media/image156.png"/><Relationship Id="rId160" Type="http://schemas.openxmlformats.org/officeDocument/2006/relationships/image" Target="media/image155.png"/><Relationship Id="rId16" Type="http://schemas.openxmlformats.org/officeDocument/2006/relationships/image" Target="media/image11.png"/><Relationship Id="rId159" Type="http://schemas.openxmlformats.org/officeDocument/2006/relationships/image" Target="media/image154.png"/><Relationship Id="rId158" Type="http://schemas.openxmlformats.org/officeDocument/2006/relationships/image" Target="media/image153.png"/><Relationship Id="rId157" Type="http://schemas.openxmlformats.org/officeDocument/2006/relationships/image" Target="media/image152.png"/><Relationship Id="rId156" Type="http://schemas.openxmlformats.org/officeDocument/2006/relationships/image" Target="media/image151.png"/><Relationship Id="rId155" Type="http://schemas.openxmlformats.org/officeDocument/2006/relationships/image" Target="media/image150.png"/><Relationship Id="rId154" Type="http://schemas.openxmlformats.org/officeDocument/2006/relationships/image" Target="media/image149.png"/><Relationship Id="rId153" Type="http://schemas.openxmlformats.org/officeDocument/2006/relationships/image" Target="media/image148.png"/><Relationship Id="rId152" Type="http://schemas.openxmlformats.org/officeDocument/2006/relationships/image" Target="media/image147.png"/><Relationship Id="rId151" Type="http://schemas.openxmlformats.org/officeDocument/2006/relationships/image" Target="media/image146.png"/><Relationship Id="rId150" Type="http://schemas.openxmlformats.org/officeDocument/2006/relationships/image" Target="media/image145.png"/><Relationship Id="rId15" Type="http://schemas.openxmlformats.org/officeDocument/2006/relationships/image" Target="media/image10.png"/><Relationship Id="rId149" Type="http://schemas.openxmlformats.org/officeDocument/2006/relationships/image" Target="media/image144.png"/><Relationship Id="rId148" Type="http://schemas.openxmlformats.org/officeDocument/2006/relationships/image" Target="media/image143.png"/><Relationship Id="rId147" Type="http://schemas.openxmlformats.org/officeDocument/2006/relationships/image" Target="media/image142.png"/><Relationship Id="rId146" Type="http://schemas.openxmlformats.org/officeDocument/2006/relationships/image" Target="media/image141.png"/><Relationship Id="rId145" Type="http://schemas.openxmlformats.org/officeDocument/2006/relationships/image" Target="media/image140.png"/><Relationship Id="rId144" Type="http://schemas.openxmlformats.org/officeDocument/2006/relationships/image" Target="media/image139.png"/><Relationship Id="rId143" Type="http://schemas.openxmlformats.org/officeDocument/2006/relationships/image" Target="media/image138.png"/><Relationship Id="rId142" Type="http://schemas.openxmlformats.org/officeDocument/2006/relationships/image" Target="media/image137.png"/><Relationship Id="rId141" Type="http://schemas.openxmlformats.org/officeDocument/2006/relationships/image" Target="media/image136.png"/><Relationship Id="rId140" Type="http://schemas.openxmlformats.org/officeDocument/2006/relationships/image" Target="media/image135.png"/><Relationship Id="rId14" Type="http://schemas.openxmlformats.org/officeDocument/2006/relationships/image" Target="media/image9.png"/><Relationship Id="rId139" Type="http://schemas.openxmlformats.org/officeDocument/2006/relationships/image" Target="media/image134.png"/><Relationship Id="rId138" Type="http://schemas.openxmlformats.org/officeDocument/2006/relationships/image" Target="media/image133.png"/><Relationship Id="rId137" Type="http://schemas.openxmlformats.org/officeDocument/2006/relationships/image" Target="media/image132.png"/><Relationship Id="rId136" Type="http://schemas.openxmlformats.org/officeDocument/2006/relationships/image" Target="media/image131.png"/><Relationship Id="rId135" Type="http://schemas.openxmlformats.org/officeDocument/2006/relationships/image" Target="media/image130.png"/><Relationship Id="rId134" Type="http://schemas.openxmlformats.org/officeDocument/2006/relationships/image" Target="media/image129.jpeg"/><Relationship Id="rId133" Type="http://schemas.openxmlformats.org/officeDocument/2006/relationships/image" Target="media/image128.png"/><Relationship Id="rId132" Type="http://schemas.openxmlformats.org/officeDocument/2006/relationships/image" Target="media/image127.png"/><Relationship Id="rId131" Type="http://schemas.openxmlformats.org/officeDocument/2006/relationships/image" Target="media/image126.png"/><Relationship Id="rId130" Type="http://schemas.openxmlformats.org/officeDocument/2006/relationships/image" Target="media/image125.png"/><Relationship Id="rId13" Type="http://schemas.openxmlformats.org/officeDocument/2006/relationships/image" Target="media/image8.png"/><Relationship Id="rId129" Type="http://schemas.openxmlformats.org/officeDocument/2006/relationships/image" Target="media/image124.png"/><Relationship Id="rId128" Type="http://schemas.openxmlformats.org/officeDocument/2006/relationships/image" Target="media/image123.png"/><Relationship Id="rId127" Type="http://schemas.openxmlformats.org/officeDocument/2006/relationships/image" Target="media/image122.png"/><Relationship Id="rId126" Type="http://schemas.openxmlformats.org/officeDocument/2006/relationships/image" Target="media/image121.png"/><Relationship Id="rId125" Type="http://schemas.openxmlformats.org/officeDocument/2006/relationships/image" Target="media/image120.png"/><Relationship Id="rId124" Type="http://schemas.openxmlformats.org/officeDocument/2006/relationships/image" Target="media/image119.png"/><Relationship Id="rId123" Type="http://schemas.openxmlformats.org/officeDocument/2006/relationships/image" Target="media/image118.png"/><Relationship Id="rId122" Type="http://schemas.openxmlformats.org/officeDocument/2006/relationships/image" Target="media/image117.png"/><Relationship Id="rId121" Type="http://schemas.openxmlformats.org/officeDocument/2006/relationships/image" Target="media/image116.png"/><Relationship Id="rId120" Type="http://schemas.openxmlformats.org/officeDocument/2006/relationships/image" Target="media/image115.png"/><Relationship Id="rId12" Type="http://schemas.openxmlformats.org/officeDocument/2006/relationships/image" Target="media/image7.png"/><Relationship Id="rId119" Type="http://schemas.openxmlformats.org/officeDocument/2006/relationships/image" Target="media/image114.jpeg"/><Relationship Id="rId118" Type="http://schemas.openxmlformats.org/officeDocument/2006/relationships/image" Target="media/image113.png"/><Relationship Id="rId117" Type="http://schemas.openxmlformats.org/officeDocument/2006/relationships/image" Target="media/image112.png"/><Relationship Id="rId116" Type="http://schemas.openxmlformats.org/officeDocument/2006/relationships/image" Target="media/image111.png"/><Relationship Id="rId115" Type="http://schemas.openxmlformats.org/officeDocument/2006/relationships/image" Target="media/image110.png"/><Relationship Id="rId114" Type="http://schemas.openxmlformats.org/officeDocument/2006/relationships/image" Target="media/image109.png"/><Relationship Id="rId113" Type="http://schemas.openxmlformats.org/officeDocument/2006/relationships/image" Target="media/image108.png"/><Relationship Id="rId112" Type="http://schemas.openxmlformats.org/officeDocument/2006/relationships/image" Target="media/image107.png"/><Relationship Id="rId111" Type="http://schemas.openxmlformats.org/officeDocument/2006/relationships/image" Target="media/image106.png"/><Relationship Id="rId110" Type="http://schemas.openxmlformats.org/officeDocument/2006/relationships/image" Target="media/image105.png"/><Relationship Id="rId11" Type="http://schemas.openxmlformats.org/officeDocument/2006/relationships/image" Target="media/image6.png"/><Relationship Id="rId109" Type="http://schemas.openxmlformats.org/officeDocument/2006/relationships/image" Target="media/image104.jpeg"/><Relationship Id="rId108" Type="http://schemas.openxmlformats.org/officeDocument/2006/relationships/image" Target="media/image103.png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pn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250</Pages>
  <Words>678</Words>
  <Characters>3157</Characters>
  <TotalTime>32</TotalTime>
  <ScaleCrop>false</ScaleCrop>
  <LinksUpToDate>false</LinksUpToDate>
  <CharactersWithSpaces>3733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2026-09-26T15:33:00Z</dcterms:created>
  <dc:creator>hp</dc:creator>
  <cp:lastModifiedBy>ANURAG DHONDGE</cp:lastModifiedBy>
  <dcterms:modified xsi:type="dcterms:W3CDTF">2026-09-26T16:22:45Z</dcterms:modified>
  <dc:title>268226_Vedant_Sushil_Shinde.docx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2026-09-26T00:00:00Z</vt:filetime>
  </property>
  <property fmtid="{D5CDD505-2E9C-101B-9397-08002B2CF9AE}" pid="6" name="KSOTemplateDocerSaveRecord">
    <vt:lpwstr>eyJoZGlkIjoiNjM3ZTUyOWJkYzVhZTM0NzI3ZGMzNzEzZjYzMGQ2MDMiLCJ1c2VySWQiOiI1Njc2Njc3OTEyNTUifQ==</vt:lpwstr>
  </property>
  <property fmtid="{D5CDD505-2E9C-101B-9397-08002B2CF9AE}" pid="7" name="KSOProductBuildVer">
    <vt:lpwstr>1033-12.1.0.28485</vt:lpwstr>
  </property>
  <property fmtid="{D5CDD505-2E9C-101B-9397-08002B2CF9AE}" pid="8" name="ICV">
    <vt:lpwstr>3C9BFCFA353E433FA30AF2BDA7AA8746_12</vt:lpwstr>
  </property>
</Properties>
</file>